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jc w:val="center"/>
      </w:pPr>
      <w:r>
        <w:rPr>
          <w:rFonts w:ascii="Times New Roman" w:hAnsi="Times New Roman" w:eastAsia="Times New Roman"/>
          <w:b/>
          <w:color w:val="134E4A"/>
          <w:sz w:val="28"/>
        </w:rPr>
        <w:t>HỌC VIỆN KỸ THUẬT QUÂN SỰ</w:t>
      </w:r>
    </w:p>
    <w:p>
      <w:pPr>
        <w:jc w:val="center"/>
      </w:pPr>
      <w:r>
        <w:rPr>
          <w:rFonts w:ascii="Times New Roman" w:hAnsi="Times New Roman" w:eastAsia="Times New Roman"/>
          <w:b/>
          <w:color w:val="134E4A"/>
          <w:sz w:val="28"/>
        </w:rPr>
        <w:t>KHOA CÔNG NGHỆ THÔNG TIN</w:t>
      </w:r>
    </w:p>
    <w:p>
      <w:pPr>
        <w:jc w:val="center"/>
      </w:pPr>
      <w:r>
        <w:rPr>
          <w:rFonts w:ascii="Times New Roman" w:hAnsi="Times New Roman" w:eastAsia="Times New Roman"/>
          <w:color w:val="F59E0B"/>
          <w:sz w:val="24"/>
        </w:rPr>
        <w:t>————————————————————————</w:t>
      </w:r>
    </w:p>
    <w:p/>
    <w:p/>
    <w:p/>
    <w:p>
      <w:pPr>
        <w:spacing w:after="280"/>
        <w:jc w:val="center"/>
      </w:pPr>
      <w:r>
        <w:rPr>
          <w:rFonts w:ascii="Times New Roman" w:hAnsi="Times New Roman" w:eastAsia="Times New Roman"/>
          <w:b/>
          <w:color w:val="134E4A"/>
          <w:sz w:val="44"/>
        </w:rPr>
        <w:t>BÁO CÁO TỔNG HỢP DỰ ÁN NHÓM</w:t>
      </w:r>
    </w:p>
    <w:p>
      <w:pPr>
        <w:jc w:val="center"/>
      </w:pPr>
      <w:r>
        <w:rPr>
          <w:rFonts w:ascii="Times New Roman" w:hAnsi="Times New Roman" w:eastAsia="Times New Roman"/>
          <w:b/>
          <w:color w:val="0F766E"/>
          <w:sz w:val="60"/>
        </w:rPr>
        <w:t>TRIPNEST</w:t>
      </w:r>
    </w:p>
    <w:p>
      <w:pPr>
        <w:jc w:val="center"/>
      </w:pPr>
      <w:r>
        <w:rPr>
          <w:rFonts w:ascii="Times New Roman" w:hAnsi="Times New Roman" w:eastAsia="Times New Roman"/>
          <w:b/>
          <w:color w:val="0F172A"/>
          <w:sz w:val="32"/>
        </w:rPr>
        <w:t>HỆ THỐNG ĐẶT PHÒNG LƯU TRÚ TRỰC TUYẾN</w:t>
      </w:r>
    </w:p>
    <w:p/>
    <w:p/>
    <w:p/>
    <w:tbl>
      <w:tblPr>
        <w:tblW w:type="auto" w:w="0"/>
        <w:jc w:val="center"/>
        <w:tblLayout w:type="fixed"/>
        <w:tblLook w:firstColumn="1" w:firstRow="1" w:lastColumn="0" w:lastRow="0" w:noHBand="0" w:noVBand="1" w:val="04A0"/>
      </w:tblPr>
      <w:tblGrid>
        <w:gridCol w:w="4787"/>
        <w:gridCol w:w="4787"/>
      </w:tblGrid>
      <w:tr>
        <w:tc>
          <w:tcPr>
            <w:tcW w:type="dxa" w:w="2268"/>
            <w:tcMar>
              <w:top w:w="80" w:type="dxa"/>
              <w:start w:w="120" w:type="dxa"/>
              <w:bottom w:w="80" w:type="dxa"/>
              <w:end w:w="120" w:type="dxa"/>
            </w:tcMar>
            <w:vAlign w:val="center"/>
          </w:tcPr>
          <w:p>
            <w:pPr>
              <w:jc w:val="right"/>
            </w:pPr>
            <w:r>
              <w:rPr>
                <w:rFonts w:ascii="Times New Roman" w:hAnsi="Times New Roman" w:eastAsia="Times New Roman"/>
                <w:b/>
                <w:color w:val="134E4A"/>
                <w:sz w:val="26"/>
              </w:rPr>
              <w:t>Môn học:</w:t>
            </w:r>
          </w:p>
        </w:tc>
        <w:tc>
          <w:tcPr>
            <w:tcW w:type="dxa" w:w="5102"/>
            <w:tcMar>
              <w:top w:w="80" w:type="dxa"/>
              <w:start w:w="120" w:type="dxa"/>
              <w:bottom w:w="80" w:type="dxa"/>
              <w:end w:w="120" w:type="dxa"/>
            </w:tcMar>
            <w:vAlign w:val="center"/>
          </w:tcPr>
          <w:p>
            <w:pPr>
              <w:jc w:val="left"/>
            </w:pPr>
            <w:r>
              <w:rPr>
                <w:rFonts w:ascii="Times New Roman" w:hAnsi="Times New Roman" w:eastAsia="Times New Roman"/>
                <w:sz w:val="26"/>
              </w:rPr>
              <w:t>Công nghệ Lập trình Tích hợp</w:t>
            </w:r>
          </w:p>
        </w:tc>
      </w:tr>
      <w:tr>
        <w:tc>
          <w:tcPr>
            <w:tcW w:type="dxa" w:w="2268"/>
            <w:tcMar>
              <w:top w:w="80" w:type="dxa"/>
              <w:start w:w="120" w:type="dxa"/>
              <w:bottom w:w="80" w:type="dxa"/>
              <w:end w:w="120" w:type="dxa"/>
            </w:tcMar>
            <w:vAlign w:val="center"/>
          </w:tcPr>
          <w:p>
            <w:pPr>
              <w:jc w:val="right"/>
            </w:pPr>
            <w:r>
              <w:rPr>
                <w:rFonts w:ascii="Times New Roman" w:hAnsi="Times New Roman" w:eastAsia="Times New Roman"/>
                <w:b/>
                <w:color w:val="134E4A"/>
                <w:sz w:val="26"/>
              </w:rPr>
              <w:t>Giảng viên:</w:t>
            </w:r>
          </w:p>
        </w:tc>
        <w:tc>
          <w:tcPr>
            <w:tcW w:type="dxa" w:w="5102"/>
            <w:tcMar>
              <w:top w:w="80" w:type="dxa"/>
              <w:start w:w="120" w:type="dxa"/>
              <w:bottom w:w="80" w:type="dxa"/>
              <w:end w:w="120" w:type="dxa"/>
            </w:tcMar>
            <w:vAlign w:val="center"/>
          </w:tcPr>
          <w:p>
            <w:pPr>
              <w:jc w:val="left"/>
            </w:pPr>
            <w:r>
              <w:rPr>
                <w:rFonts w:ascii="Times New Roman" w:hAnsi="Times New Roman" w:eastAsia="Times New Roman"/>
                <w:sz w:val="26"/>
              </w:rPr>
              <w:t>Phan Nguyên Hải</w:t>
            </w:r>
          </w:p>
        </w:tc>
      </w:tr>
      <w:tr>
        <w:tc>
          <w:tcPr>
            <w:tcW w:type="dxa" w:w="2268"/>
            <w:tcMar>
              <w:top w:w="80" w:type="dxa"/>
              <w:start w:w="120" w:type="dxa"/>
              <w:bottom w:w="80" w:type="dxa"/>
              <w:end w:w="120" w:type="dxa"/>
            </w:tcMar>
            <w:vAlign w:val="center"/>
          </w:tcPr>
          <w:p>
            <w:pPr>
              <w:jc w:val="right"/>
            </w:pPr>
            <w:r>
              <w:rPr>
                <w:rFonts w:ascii="Times New Roman" w:hAnsi="Times New Roman" w:eastAsia="Times New Roman"/>
                <w:b/>
                <w:color w:val="134E4A"/>
                <w:sz w:val="26"/>
              </w:rPr>
              <w:t>Nhóm:</w:t>
            </w:r>
          </w:p>
        </w:tc>
        <w:tc>
          <w:tcPr>
            <w:tcW w:type="dxa" w:w="5102"/>
            <w:tcMar>
              <w:top w:w="80" w:type="dxa"/>
              <w:start w:w="120" w:type="dxa"/>
              <w:bottom w:w="80" w:type="dxa"/>
              <w:end w:w="120" w:type="dxa"/>
            </w:tcMar>
            <w:vAlign w:val="center"/>
          </w:tcPr>
          <w:p>
            <w:pPr>
              <w:jc w:val="left"/>
            </w:pPr>
            <w:r>
              <w:rPr>
                <w:rFonts w:ascii="Times New Roman" w:hAnsi="Times New Roman" w:eastAsia="Times New Roman"/>
                <w:sz w:val="26"/>
              </w:rPr>
              <w:t>Nhóm 4</w:t>
            </w:r>
          </w:p>
        </w:tc>
      </w:tr>
      <w:tr>
        <w:tc>
          <w:tcPr>
            <w:tcW w:type="dxa" w:w="2268"/>
            <w:tcMar>
              <w:top w:w="80" w:type="dxa"/>
              <w:start w:w="120" w:type="dxa"/>
              <w:bottom w:w="80" w:type="dxa"/>
              <w:end w:w="120" w:type="dxa"/>
            </w:tcMar>
            <w:vAlign w:val="center"/>
          </w:tcPr>
          <w:p>
            <w:pPr>
              <w:jc w:val="right"/>
            </w:pPr>
            <w:r>
              <w:rPr>
                <w:rFonts w:ascii="Times New Roman" w:hAnsi="Times New Roman" w:eastAsia="Times New Roman"/>
                <w:b/>
                <w:color w:val="134E4A"/>
                <w:sz w:val="26"/>
              </w:rPr>
              <w:t>Thành viên:</w:t>
            </w:r>
          </w:p>
        </w:tc>
        <w:tc>
          <w:tcPr>
            <w:tcW w:type="dxa" w:w="5102"/>
            <w:tcMar>
              <w:top w:w="80" w:type="dxa"/>
              <w:start w:w="120" w:type="dxa"/>
              <w:bottom w:w="80" w:type="dxa"/>
              <w:end w:w="120" w:type="dxa"/>
            </w:tcMar>
            <w:vAlign w:val="center"/>
          </w:tcPr>
          <w:p>
            <w:pPr>
              <w:jc w:val="left"/>
            </w:pPr>
            <w:r>
              <w:rPr>
                <w:rFonts w:ascii="Times New Roman" w:hAnsi="Times New Roman" w:eastAsia="Times New Roman"/>
                <w:sz w:val="26"/>
              </w:rPr>
              <w:t>Khuê – Ngọc – Linh</w:t>
            </w:r>
          </w:p>
        </w:tc>
      </w:tr>
      <w:tr>
        <w:tc>
          <w:tcPr>
            <w:tcW w:type="dxa" w:w="2268"/>
            <w:tcMar>
              <w:top w:w="80" w:type="dxa"/>
              <w:start w:w="120" w:type="dxa"/>
              <w:bottom w:w="80" w:type="dxa"/>
              <w:end w:w="120" w:type="dxa"/>
            </w:tcMar>
            <w:vAlign w:val="center"/>
          </w:tcPr>
          <w:p>
            <w:pPr>
              <w:jc w:val="right"/>
            </w:pPr>
            <w:r>
              <w:rPr>
                <w:rFonts w:ascii="Times New Roman" w:hAnsi="Times New Roman" w:eastAsia="Times New Roman"/>
                <w:b/>
                <w:color w:val="134E4A"/>
                <w:sz w:val="26"/>
              </w:rPr>
              <w:t>Thời gian:</w:t>
            </w:r>
          </w:p>
        </w:tc>
        <w:tc>
          <w:tcPr>
            <w:tcW w:type="dxa" w:w="5102"/>
            <w:tcMar>
              <w:top w:w="80" w:type="dxa"/>
              <w:start w:w="120" w:type="dxa"/>
              <w:bottom w:w="80" w:type="dxa"/>
              <w:end w:w="120" w:type="dxa"/>
            </w:tcMar>
            <w:vAlign w:val="center"/>
          </w:tcPr>
          <w:p>
            <w:pPr>
              <w:jc w:val="left"/>
            </w:pPr>
            <w:r>
              <w:rPr>
                <w:rFonts w:ascii="Times New Roman" w:hAnsi="Times New Roman" w:eastAsia="Times New Roman"/>
                <w:sz w:val="26"/>
              </w:rPr>
              <w:t>Tháng 5–6 năm 2026</w:t>
            </w:r>
          </w:p>
        </w:tc>
      </w:tr>
    </w:tbl>
    <w:p/>
    <w:p/>
    <w:p/>
    <w:p>
      <w:pPr>
        <w:jc w:val="center"/>
      </w:pPr>
      <w:r>
        <w:rPr>
          <w:rFonts w:ascii="Times New Roman" w:hAnsi="Times New Roman" w:eastAsia="Times New Roman"/>
          <w:b/>
          <w:color w:val="134E4A"/>
          <w:sz w:val="28"/>
        </w:rPr>
        <w:t>HÀ NỘI – 2026</w:t>
      </w:r>
      <w:r>
        <w:br w:type="page"/>
      </w:r>
    </w:p>
    <w:p>
      <w:pPr>
        <w:pStyle w:val="2"/>
        <w:keepNext/>
      </w:pPr>
      <w:r>
        <w:rPr>
          <w:rFonts w:ascii="Times New Roman" w:hAnsi="Times New Roman" w:eastAsia="Times New Roman"/>
          <w:b/>
          <w:color w:val="134E4A"/>
          <w:sz w:val="32"/>
        </w:rPr>
        <w:t>MỤC LỤC</w:t>
      </w:r>
    </w:p>
    <w:tbl>
      <w:tblPr>
        <w:tblW w:type="auto" w:w="0"/>
        <w:jc w:val="center"/>
        <w:tblLayout w:type="fixed"/>
        <w:tblLook w:firstColumn="1" w:firstRow="1" w:lastColumn="0" w:lastRow="0" w:noHBand="0" w:noVBand="1" w:val="04A0"/>
      </w:tblPr>
      <w:tblGrid>
        <w:gridCol w:w="4787"/>
        <w:gridCol w:w="4787"/>
      </w:tblGrid>
      <w:tr>
        <w:tc>
          <w:tcPr>
            <w:tcW w:type="dxa" w:w="8220"/>
          </w:tcPr>
          <w:p>
            <w:pPr>
              <w:spacing w:after="100"/>
            </w:pPr>
            <w:r>
              <w:rPr>
                <w:rFonts w:ascii="Times New Roman" w:hAnsi="Times New Roman" w:eastAsia="Times New Roman"/>
                <w:sz w:val="26"/>
              </w:rPr>
              <w:t>1. Giới thiệu chung</w:t>
            </w:r>
          </w:p>
        </w:tc>
        <w:tc>
          <w:tcPr>
            <w:tcW w:type="dxa" w:w="850"/>
          </w:tcPr>
          <w:p>
            <w:pPr>
              <w:jc w:val="right"/>
            </w:pPr>
            <w:r>
              <w:rPr>
                <w:rFonts w:ascii="Times New Roman" w:hAnsi="Times New Roman" w:eastAsia="Times New Roman"/>
                <w:b/>
                <w:color w:val="0F766E"/>
                <w:sz w:val="26"/>
              </w:rPr>
              <w:t>3</w:t>
            </w:r>
          </w:p>
        </w:tc>
      </w:tr>
      <w:tr>
        <w:tc>
          <w:tcPr>
            <w:tcW w:type="dxa" w:w="8220"/>
          </w:tcPr>
          <w:p>
            <w:pPr>
              <w:spacing w:after="100"/>
            </w:pPr>
            <w:r>
              <w:rPr>
                <w:rFonts w:ascii="Times New Roman" w:hAnsi="Times New Roman" w:eastAsia="Times New Roman"/>
                <w:sz w:val="26"/>
              </w:rPr>
              <w:t>2. Tổ chức nhóm và phân công</w:t>
            </w:r>
          </w:p>
        </w:tc>
        <w:tc>
          <w:tcPr>
            <w:tcW w:type="dxa" w:w="850"/>
          </w:tcPr>
          <w:p>
            <w:pPr>
              <w:jc w:val="right"/>
            </w:pPr>
            <w:r>
              <w:rPr>
                <w:rFonts w:ascii="Times New Roman" w:hAnsi="Times New Roman" w:eastAsia="Times New Roman"/>
                <w:b/>
                <w:color w:val="0F766E"/>
                <w:sz w:val="26"/>
              </w:rPr>
              <w:t>5</w:t>
            </w:r>
          </w:p>
        </w:tc>
      </w:tr>
      <w:tr>
        <w:tc>
          <w:tcPr>
            <w:tcW w:type="dxa" w:w="8220"/>
          </w:tcPr>
          <w:p>
            <w:pPr>
              <w:spacing w:after="100"/>
            </w:pPr>
            <w:r>
              <w:rPr>
                <w:rFonts w:ascii="Times New Roman" w:hAnsi="Times New Roman" w:eastAsia="Times New Roman"/>
                <w:sz w:val="26"/>
              </w:rPr>
              <w:t>3. Kế hoạch thực hiện</w:t>
            </w:r>
          </w:p>
        </w:tc>
        <w:tc>
          <w:tcPr>
            <w:tcW w:type="dxa" w:w="850"/>
          </w:tcPr>
          <w:p>
            <w:pPr>
              <w:jc w:val="right"/>
            </w:pPr>
            <w:r>
              <w:rPr>
                <w:rFonts w:ascii="Times New Roman" w:hAnsi="Times New Roman" w:eastAsia="Times New Roman"/>
                <w:b/>
                <w:color w:val="0F766E"/>
                <w:sz w:val="26"/>
              </w:rPr>
              <w:t>6</w:t>
            </w:r>
          </w:p>
        </w:tc>
      </w:tr>
      <w:tr>
        <w:tc>
          <w:tcPr>
            <w:tcW w:type="dxa" w:w="8220"/>
          </w:tcPr>
          <w:p>
            <w:pPr>
              <w:spacing w:after="100"/>
            </w:pPr>
            <w:r>
              <w:rPr>
                <w:rFonts w:ascii="Times New Roman" w:hAnsi="Times New Roman" w:eastAsia="Times New Roman"/>
                <w:sz w:val="26"/>
              </w:rPr>
              <w:t>4. Quá trình thực hiện</w:t>
            </w:r>
          </w:p>
        </w:tc>
        <w:tc>
          <w:tcPr>
            <w:tcW w:type="dxa" w:w="850"/>
          </w:tcPr>
          <w:p>
            <w:pPr>
              <w:jc w:val="right"/>
            </w:pPr>
            <w:r>
              <w:rPr>
                <w:rFonts w:ascii="Times New Roman" w:hAnsi="Times New Roman" w:eastAsia="Times New Roman"/>
                <w:b/>
                <w:color w:val="0F766E"/>
                <w:sz w:val="26"/>
              </w:rPr>
              <w:t>6</w:t>
            </w:r>
          </w:p>
        </w:tc>
      </w:tr>
      <w:tr>
        <w:tc>
          <w:tcPr>
            <w:tcW w:type="dxa" w:w="8220"/>
          </w:tcPr>
          <w:p>
            <w:pPr>
              <w:spacing w:after="100"/>
            </w:pPr>
            <w:r>
              <w:rPr>
                <w:rFonts w:ascii="Times New Roman" w:hAnsi="Times New Roman" w:eastAsia="Times New Roman"/>
                <w:sz w:val="26"/>
              </w:rPr>
              <w:t>5. Kết quả đạt được</w:t>
            </w:r>
          </w:p>
        </w:tc>
        <w:tc>
          <w:tcPr>
            <w:tcW w:type="dxa" w:w="850"/>
          </w:tcPr>
          <w:p>
            <w:pPr>
              <w:jc w:val="right"/>
            </w:pPr>
            <w:r>
              <w:rPr>
                <w:rFonts w:ascii="Times New Roman" w:hAnsi="Times New Roman" w:eastAsia="Times New Roman"/>
                <w:b/>
                <w:color w:val="0F766E"/>
                <w:sz w:val="26"/>
              </w:rPr>
              <w:t>10</w:t>
            </w:r>
          </w:p>
        </w:tc>
      </w:tr>
      <w:tr>
        <w:tc>
          <w:tcPr>
            <w:tcW w:type="dxa" w:w="8220"/>
          </w:tcPr>
          <w:p>
            <w:pPr>
              <w:spacing w:after="100"/>
            </w:pPr>
            <w:r>
              <w:rPr>
                <w:rFonts w:ascii="Times New Roman" w:hAnsi="Times New Roman" w:eastAsia="Times New Roman"/>
                <w:sz w:val="26"/>
              </w:rPr>
              <w:t>6. Khó khăn và cách giải quyết</w:t>
            </w:r>
          </w:p>
        </w:tc>
        <w:tc>
          <w:tcPr>
            <w:tcW w:type="dxa" w:w="850"/>
          </w:tcPr>
          <w:p>
            <w:pPr>
              <w:jc w:val="right"/>
            </w:pPr>
            <w:r>
              <w:rPr>
                <w:rFonts w:ascii="Times New Roman" w:hAnsi="Times New Roman" w:eastAsia="Times New Roman"/>
                <w:b/>
                <w:color w:val="0F766E"/>
                <w:sz w:val="26"/>
              </w:rPr>
              <w:t>12</w:t>
            </w:r>
          </w:p>
        </w:tc>
      </w:tr>
      <w:tr>
        <w:tc>
          <w:tcPr>
            <w:tcW w:type="dxa" w:w="8220"/>
          </w:tcPr>
          <w:p>
            <w:pPr>
              <w:spacing w:after="100"/>
            </w:pPr>
            <w:r>
              <w:rPr>
                <w:rFonts w:ascii="Times New Roman" w:hAnsi="Times New Roman" w:eastAsia="Times New Roman"/>
                <w:sz w:val="26"/>
              </w:rPr>
              <w:t>7. Đánh giá làm việc nhóm</w:t>
            </w:r>
          </w:p>
        </w:tc>
        <w:tc>
          <w:tcPr>
            <w:tcW w:type="dxa" w:w="850"/>
          </w:tcPr>
          <w:p>
            <w:pPr>
              <w:jc w:val="right"/>
            </w:pPr>
            <w:r>
              <w:rPr>
                <w:rFonts w:ascii="Times New Roman" w:hAnsi="Times New Roman" w:eastAsia="Times New Roman"/>
                <w:b/>
                <w:color w:val="0F766E"/>
                <w:sz w:val="26"/>
              </w:rPr>
              <w:t>13</w:t>
            </w:r>
          </w:p>
        </w:tc>
      </w:tr>
      <w:tr>
        <w:tc>
          <w:tcPr>
            <w:tcW w:type="dxa" w:w="8220"/>
          </w:tcPr>
          <w:p>
            <w:pPr>
              <w:spacing w:after="100"/>
            </w:pPr>
            <w:r>
              <w:rPr>
                <w:rFonts w:ascii="Times New Roman" w:hAnsi="Times New Roman" w:eastAsia="Times New Roman"/>
                <w:sz w:val="26"/>
              </w:rPr>
              <w:t>8. Kết luận</w:t>
            </w:r>
          </w:p>
        </w:tc>
        <w:tc>
          <w:tcPr>
            <w:tcW w:type="dxa" w:w="850"/>
          </w:tcPr>
          <w:p>
            <w:pPr>
              <w:jc w:val="right"/>
            </w:pPr>
            <w:r>
              <w:rPr>
                <w:rFonts w:ascii="Times New Roman" w:hAnsi="Times New Roman" w:eastAsia="Times New Roman"/>
                <w:b/>
                <w:color w:val="0F766E"/>
                <w:sz w:val="26"/>
              </w:rPr>
              <w:t>14</w:t>
            </w:r>
          </w:p>
        </w:tc>
      </w:tr>
      <w:tr>
        <w:tc>
          <w:tcPr>
            <w:tcW w:type="dxa" w:w="8220"/>
          </w:tcPr>
          <w:p>
            <w:pPr>
              <w:spacing w:after="100"/>
            </w:pPr>
            <w:r>
              <w:rPr>
                <w:rFonts w:ascii="Times New Roman" w:hAnsi="Times New Roman" w:eastAsia="Times New Roman"/>
                <w:sz w:val="26"/>
              </w:rPr>
              <w:t>9. Phụ lục</w:t>
            </w:r>
          </w:p>
        </w:tc>
        <w:tc>
          <w:tcPr>
            <w:tcW w:type="dxa" w:w="850"/>
          </w:tcPr>
          <w:p>
            <w:pPr>
              <w:jc w:val="right"/>
            </w:pPr>
            <w:r>
              <w:rPr>
                <w:rFonts w:ascii="Times New Roman" w:hAnsi="Times New Roman" w:eastAsia="Times New Roman"/>
                <w:b/>
                <w:color w:val="0F766E"/>
                <w:sz w:val="26"/>
              </w:rPr>
              <w:t>14</w:t>
            </w:r>
          </w:p>
        </w:tc>
      </w:tr>
    </w:tbl>
    <w:p>
      <w:pPr>
        <w:spacing w:after="120"/>
        <w:jc w:val="center"/>
      </w:pPr>
      <w:r>
        <w:rPr>
          <w:rFonts w:ascii="Times New Roman" w:hAnsi="Times New Roman" w:eastAsia="Times New Roman"/>
          <w:sz w:val="26"/>
        </w:rPr>
        <w:t>Lưu ý: mục lục đã được cập nhật theo bản báo cáo hiện tại; cần rà soát lại số trang nếu tiếp tục chỉnh sửa nội dung.</w:t>
      </w:r>
    </w:p>
    <w:p>
      <w:r>
        <w:br w:type="page"/>
      </w:r>
    </w:p>
    <w:p>
      <w:pPr>
        <w:pStyle w:val="2"/>
        <w:keepNext/>
      </w:pPr>
      <w:r>
        <w:rPr>
          <w:rFonts w:ascii="Times New Roman" w:hAnsi="Times New Roman" w:eastAsia="Times New Roman"/>
          <w:b/>
          <w:color w:val="134E4A"/>
          <w:sz w:val="32"/>
        </w:rPr>
        <w:t>1. GIỚI THIỆU CHUNG</w:t>
      </w:r>
    </w:p>
    <w:p>
      <w:pPr>
        <w:pStyle w:val="3"/>
        <w:keepNext/>
      </w:pPr>
      <w:r>
        <w:rPr>
          <w:rFonts w:ascii="Times New Roman" w:hAnsi="Times New Roman" w:eastAsia="Times New Roman"/>
          <w:b/>
          <w:color w:val="0F766E"/>
          <w:sz w:val="28"/>
        </w:rPr>
        <w:t>1.1. Lý do chọn đề tài</w:t>
      </w:r>
    </w:p>
    <w:p>
      <w:pPr>
        <w:spacing w:after="120"/>
        <w:ind w:firstLine="567"/>
        <w:jc w:val="both"/>
      </w:pPr>
      <w:r>
        <w:rPr>
          <w:rFonts w:ascii="Times New Roman" w:hAnsi="Times New Roman" w:eastAsia="Times New Roman"/>
          <w:sz w:val="26"/>
        </w:rPr>
        <w:t>Sự phát triển nhanh của du lịch tự túc và các nền tảng kinh tế số làm tăng nhu cầu tìm kiếm, so sánh và đặt nơi lưu trú trực tuyến. Người dùng mong muốn biết chính xác tình trạng phòng, giá theo từng ngày, chính sách hủy và đánh giá thực tế trước khi quyết định. Ở chiều ngược lại, chủ cơ sở cần một công cụ quản lý lịch, giá, booking và doanh thu; đội ngũ vận hành cần quy trình duyệt, giám sát và xử lý tranh chấp rõ ràng.</w:t>
      </w:r>
    </w:p>
    <w:p>
      <w:pPr>
        <w:spacing w:after="120"/>
        <w:ind w:firstLine="567"/>
        <w:jc w:val="both"/>
      </w:pPr>
      <w:r>
        <w:rPr>
          <w:rFonts w:ascii="Times New Roman" w:hAnsi="Times New Roman" w:eastAsia="Times New Roman"/>
          <w:sz w:val="26"/>
        </w:rPr>
        <w:t>TripNest được xây dựng như một hệ thống đặt phòng lưu trú trực tuyến hướng đến thị trường Việt Nam. Dự án tập trung vào luồng nghiệp vụ cốt lõi từ tìm kiếm cơ sở, kiểm tra phòng trống, tạo booking, thanh toán, quản lý lịch phòng đến vận hành hệ thống theo khu vực.</w:t>
      </w:r>
    </w:p>
    <w:tbl>
      <w:tblPr>
        <w:tblStyle w:val="35"/>
        <w:tblW w:type="auto" w:w="0"/>
        <w:jc w:val="center"/>
        <w:tblLook w:firstColumn="1" w:firstRow="1" w:lastColumn="0" w:lastRow="0" w:noHBand="0" w:noVBand="1" w:val="04A0"/>
      </w:tblPr>
      <w:tblGrid>
        <w:gridCol w:w="9575"/>
      </w:tblGrid>
      <w:tr>
        <w:tc>
          <w:tcPr>
            <w:tcW w:type="dxa" w:w="9575"/>
            <w:shd w:fill="CCFBF1"/>
            <w:tcMar>
              <w:top w:w="140" w:type="dxa"/>
              <w:start w:w="180" w:type="dxa"/>
              <w:bottom w:w="140" w:type="dxa"/>
              <w:end w:w="180" w:type="dxa"/>
            </w:tcMar>
          </w:tcPr>
          <w:p>
            <w:pPr>
              <w:spacing w:after="0"/>
            </w:pPr>
            <w:r>
              <w:rPr>
                <w:rFonts w:ascii="Times New Roman" w:hAnsi="Times New Roman" w:eastAsia="Times New Roman"/>
                <w:b/>
                <w:color w:val="134E4A"/>
                <w:sz w:val="24"/>
              </w:rPr>
              <w:t xml:space="preserve">Bài toán trung tâm: </w:t>
            </w:r>
            <w:r>
              <w:rPr>
                <w:rFonts w:ascii="Times New Roman" w:hAnsi="Times New Roman" w:eastAsia="Times New Roman"/>
                <w:sz w:val="24"/>
              </w:rPr>
              <w:t>Đồng bộ lịch phòng, giá và trạng thái booking giữa khách hàng, chủ cơ sở và bộ phận vận hành; hạn chế đặt trùng trong cùng một khoảng thời gian.</w:t>
            </w:r>
          </w:p>
        </w:tc>
      </w:tr>
    </w:tbl>
    <w:p>
      <w:pPr>
        <w:spacing w:after="20"/>
      </w:pPr>
    </w:p>
    <w:p>
      <w:pPr>
        <w:pStyle w:val="3"/>
        <w:keepNext/>
      </w:pPr>
      <w:r>
        <w:rPr>
          <w:rFonts w:ascii="Times New Roman" w:hAnsi="Times New Roman" w:eastAsia="Times New Roman"/>
          <w:b/>
          <w:color w:val="0F766E"/>
          <w:sz w:val="28"/>
        </w:rPr>
        <w:t>1.2. Mục tiêu dự án</w:t>
      </w:r>
    </w:p>
    <w:p>
      <w:pPr>
        <w:pStyle w:val="23"/>
        <w:spacing w:after="60"/>
        <w:ind w:left="425" w:hanging="227"/>
      </w:pPr>
      <w:r>
        <w:rPr>
          <w:rFonts w:ascii="Times New Roman" w:hAnsi="Times New Roman" w:eastAsia="Times New Roman"/>
          <w:sz w:val="26"/>
        </w:rPr>
        <w:t>Xây dựng giao diện responsive cho khách hàng tìm kiếm, xem chi tiết và đặt chỗ.</w:t>
      </w:r>
    </w:p>
    <w:p>
      <w:pPr>
        <w:pStyle w:val="23"/>
        <w:spacing w:after="60"/>
        <w:ind w:left="425" w:hanging="227"/>
      </w:pPr>
      <w:r>
        <w:rPr>
          <w:rFonts w:ascii="Times New Roman" w:hAnsi="Times New Roman" w:eastAsia="Times New Roman"/>
          <w:sz w:val="26"/>
        </w:rPr>
        <w:t>Hỗ trợ Host đăng cơ sở, quản lý lịch phòng, giá theo ngày, booking và doanh thu.</w:t>
      </w:r>
    </w:p>
    <w:p>
      <w:pPr>
        <w:pStyle w:val="23"/>
        <w:spacing w:after="60"/>
        <w:ind w:left="425" w:hanging="227"/>
      </w:pPr>
      <w:r>
        <w:rPr>
          <w:rFonts w:ascii="Times New Roman" w:hAnsi="Times New Roman" w:eastAsia="Times New Roman"/>
          <w:sz w:val="26"/>
        </w:rPr>
        <w:t>Xây dựng Admin Portal cho Admin và Operator quản lý người dùng, listing, booking, thanh toán và vận hành theo tỉnh.</w:t>
      </w:r>
    </w:p>
    <w:p>
      <w:pPr>
        <w:pStyle w:val="23"/>
        <w:spacing w:after="60"/>
        <w:ind w:left="425" w:hanging="227"/>
      </w:pPr>
      <w:r>
        <w:rPr>
          <w:rFonts w:ascii="Times New Roman" w:hAnsi="Times New Roman" w:eastAsia="Times New Roman"/>
          <w:sz w:val="26"/>
        </w:rPr>
        <w:t>Tổ chức Backend REST API có xác thực JWT, phân quyền RBAC, validation và truy cập PostgreSQL thông qua Prisma.</w:t>
      </w:r>
    </w:p>
    <w:p>
      <w:pPr>
        <w:pStyle w:val="23"/>
        <w:spacing w:after="60"/>
        <w:ind w:left="425" w:hanging="227"/>
      </w:pPr>
      <w:r>
        <w:rPr>
          <w:rFonts w:ascii="Times New Roman" w:hAnsi="Times New Roman" w:eastAsia="Times New Roman"/>
          <w:sz w:val="26"/>
        </w:rPr>
        <w:t>Ghi nhận thông báo và nhật ký đối với các thao tác nghiệp vụ quan trọng.</w:t>
      </w:r>
    </w:p>
    <w:p>
      <w:pPr>
        <w:pStyle w:val="23"/>
        <w:spacing w:after="60"/>
        <w:ind w:left="425" w:hanging="227"/>
      </w:pPr>
      <w:r>
        <w:rPr>
          <w:rFonts w:ascii="Times New Roman" w:hAnsi="Times New Roman" w:eastAsia="Times New Roman"/>
          <w:sz w:val="26"/>
        </w:rPr>
        <w:t>Phân biệt rõ chức năng đã triển khai với các tích hợp mới ở mức mô phỏng hoặc định hướng.</w:t>
      </w:r>
    </w:p>
    <w:p>
      <w:pPr>
        <w:pStyle w:val="3"/>
        <w:keepNext/>
      </w:pPr>
      <w:r>
        <w:rPr>
          <w:rFonts w:ascii="Times New Roman" w:hAnsi="Times New Roman" w:eastAsia="Times New Roman"/>
          <w:b/>
          <w:color w:val="0F766E"/>
          <w:sz w:val="28"/>
        </w:rPr>
        <w:t>1.3. Phạm vi thực hiện</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238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Hạng mục</w:t>
            </w:r>
          </w:p>
        </w:tc>
        <w:tc>
          <w:tcPr>
            <w:tcW w:type="dxa" w:w="181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Trạng thái</w:t>
            </w:r>
          </w:p>
        </w:tc>
        <w:tc>
          <w:tcPr>
            <w:tcW w:type="dxa" w:w="5102"/>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Ghi chú</w:t>
            </w:r>
          </w:p>
        </w:tc>
      </w:tr>
      <w:t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sz w:val="22"/>
              </w:rPr>
              <w:t>Frontend khách hàng và Host</w:t>
            </w:r>
          </w:p>
        </w:tc>
        <w:tc>
          <w:tcPr>
            <w:tcW w:type="dxa" w:w="1814"/>
            <w:tcMar>
              <w:top w:w="100" w:type="dxa"/>
              <w:start w:w="120" w:type="dxa"/>
              <w:bottom w:w="100" w:type="dxa"/>
              <w:end w:w="120" w:type="dxa"/>
            </w:tcMar>
            <w:vAlign w:val="center"/>
          </w:tcPr>
          <w:p>
            <w:pPr>
              <w:spacing w:after="0"/>
              <w:jc w:val="left"/>
            </w:pPr>
            <w:r>
              <w:rPr>
                <w:rFonts w:ascii="Times New Roman" w:hAnsi="Times New Roman" w:eastAsia="Times New Roman"/>
                <w:sz w:val="22"/>
              </w:rPr>
              <w:t>Đã triển khai</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Next.js 14, React, TypeScript, Tailwind CSS</w:t>
            </w:r>
          </w:p>
        </w:tc>
      </w:tr>
      <w:tr>
        <w:tc>
          <w:tcPr>
            <w:tcW w:type="dxa" w:w="238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Admin Portal</w:t>
            </w:r>
          </w:p>
        </w:tc>
        <w:tc>
          <w:tcPr>
            <w:tcW w:type="dxa" w:w="181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Đã triển khai</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Giao diện riêng cho Admin và Operator</w:t>
            </w:r>
          </w:p>
        </w:tc>
      </w:tr>
      <w:t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sz w:val="22"/>
              </w:rPr>
              <w:t>Backend REST API</w:t>
            </w:r>
          </w:p>
        </w:tc>
        <w:tc>
          <w:tcPr>
            <w:tcW w:type="dxa" w:w="1814"/>
            <w:tcMar>
              <w:top w:w="100" w:type="dxa"/>
              <w:start w:w="120" w:type="dxa"/>
              <w:bottom w:w="100" w:type="dxa"/>
              <w:end w:w="120" w:type="dxa"/>
            </w:tcMar>
            <w:vAlign w:val="center"/>
          </w:tcPr>
          <w:p>
            <w:pPr>
              <w:spacing w:after="0"/>
              <w:jc w:val="left"/>
            </w:pPr>
            <w:r>
              <w:rPr>
                <w:rFonts w:ascii="Times New Roman" w:hAnsi="Times New Roman" w:eastAsia="Times New Roman"/>
                <w:sz w:val="22"/>
              </w:rPr>
              <w:t>Đã triển khai</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Node.js, Express, Prisma, PostgreSQL</w:t>
            </w:r>
          </w:p>
        </w:tc>
      </w:tr>
      <w:tr>
        <w:tc>
          <w:tcPr>
            <w:tcW w:type="dxa" w:w="238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Đặt phòng và kiểm tra lịch</w:t>
            </w:r>
          </w:p>
        </w:tc>
        <w:tc>
          <w:tcPr>
            <w:tcW w:type="dxa" w:w="181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Đã triển khai</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Kiểm tra ngày khóa, bảo trì và booking giao nhau</w:t>
            </w:r>
          </w:p>
        </w:tc>
      </w:tr>
      <w:t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sz w:val="22"/>
              </w:rPr>
              <w:t>Thanh toán</w:t>
            </w:r>
          </w:p>
        </w:tc>
        <w:tc>
          <w:tcPr>
            <w:tcW w:type="dxa" w:w="1814"/>
            <w:tcMar>
              <w:top w:w="100" w:type="dxa"/>
              <w:start w:w="120" w:type="dxa"/>
              <w:bottom w:w="100" w:type="dxa"/>
              <w:end w:w="120" w:type="dxa"/>
            </w:tcMar>
            <w:vAlign w:val="center"/>
          </w:tcPr>
          <w:p>
            <w:pPr>
              <w:spacing w:after="0"/>
              <w:jc w:val="left"/>
            </w:pPr>
            <w:r>
              <w:rPr>
                <w:rFonts w:ascii="Times New Roman" w:hAnsi="Times New Roman" w:eastAsia="Times New Roman"/>
                <w:sz w:val="22"/>
              </w:rPr>
              <w:t>Một phần</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Ghi nhận nghiệp vụ; chưa tích hợp callback cổng thanh toán thật</w:t>
            </w:r>
          </w:p>
        </w:tc>
      </w:tr>
      <w:tr>
        <w:tc>
          <w:tcPr>
            <w:tcW w:type="dxa" w:w="238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OAuth và 2FA</w:t>
            </w:r>
          </w:p>
        </w:tc>
        <w:tc>
          <w:tcPr>
            <w:tcW w:type="dxa" w:w="181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Chưa hoàn thiện</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Định hướng phát triển</w:t>
            </w:r>
          </w:p>
        </w:tc>
      </w:tr>
      <w:tr>
        <w:tc>
          <w:tcPr>
            <w:tcW w:type="dxa" w:w="2381"/>
            <w:tcMar>
              <w:top w:w="100" w:type="dxa"/>
              <w:start w:w="120" w:type="dxa"/>
              <w:bottom w:w="100" w:type="dxa"/>
              <w:end w:w="120" w:type="dxa"/>
            </w:tcMar>
            <w:vAlign w:val="center"/>
          </w:tcPr>
          <w:p>
            <w:pPr>
              <w:spacing w:after="0"/>
              <w:jc w:val="center"/>
            </w:pPr>
            <w:r>
              <w:rPr>
                <w:rFonts w:ascii="Times New Roman" w:hAnsi="Times New Roman" w:eastAsia="Times New Roman"/>
                <w:sz w:val="22"/>
              </w:rPr>
              <w:t>Xuất Excel/PDF</w:t>
            </w:r>
          </w:p>
        </w:tc>
        <w:tc>
          <w:tcPr>
            <w:tcW w:type="dxa" w:w="1814"/>
            <w:tcMar>
              <w:top w:w="100" w:type="dxa"/>
              <w:start w:w="120" w:type="dxa"/>
              <w:bottom w:w="100" w:type="dxa"/>
              <w:end w:w="120" w:type="dxa"/>
            </w:tcMar>
            <w:vAlign w:val="center"/>
          </w:tcPr>
          <w:p>
            <w:pPr>
              <w:spacing w:after="0"/>
              <w:jc w:val="left"/>
            </w:pPr>
            <w:r>
              <w:rPr>
                <w:rFonts w:ascii="Times New Roman" w:hAnsi="Times New Roman" w:eastAsia="Times New Roman"/>
                <w:sz w:val="22"/>
              </w:rPr>
              <w:t>Một phần</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Một số báo cáo CSV; chưa có xuất Excel/PDF hoàn chỉnh</w:t>
            </w:r>
          </w:p>
        </w:tc>
      </w:tr>
      <w:tr>
        <w:tc>
          <w:tcPr>
            <w:tcW w:type="dxa" w:w="238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Lưu trữ ảnh cloud</w:t>
            </w:r>
          </w:p>
        </w:tc>
        <w:tc>
          <w:tcPr>
            <w:tcW w:type="dxa" w:w="181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Chưa hoàn thiện</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Hiện sử dụng thư mục upload local trong môi trường phát triển</w:t>
            </w:r>
          </w:p>
        </w:tc>
      </w:tr>
    </w:tbl>
    <w:p>
      <w:pPr>
        <w:spacing w:after="20"/>
      </w:pPr>
    </w:p>
    <w:p>
      <w:pPr>
        <w:pStyle w:val="3"/>
        <w:keepNext/>
      </w:pPr>
      <w:r>
        <w:rPr>
          <w:rFonts w:ascii="Times New Roman" w:hAnsi="Times New Roman" w:eastAsia="Times New Roman"/>
          <w:b/>
          <w:color w:val="0F766E"/>
          <w:sz w:val="28"/>
        </w:rPr>
        <w:t>1.4. Đối tượng sử dụng</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38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Vai trò</w:t>
            </w:r>
          </w:p>
        </w:tc>
        <w:tc>
          <w:tcPr>
            <w:tcW w:type="dxa" w:w="6917"/>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Phạm vi nghiệp vụ</w:t>
            </w:r>
          </w:p>
        </w:tc>
      </w:tr>
      <w:tr>
        <w:tc>
          <w:tcPr>
            <w:tcW w:type="dxa" w:w="2381"/>
            <w:tcMar>
              <w:top w:w="100" w:type="dxa"/>
              <w:start w:w="120" w:type="dxa"/>
              <w:bottom w:w="100" w:type="dxa"/>
              <w:end w:w="120" w:type="dxa"/>
            </w:tcMar>
            <w:vAlign w:val="center"/>
          </w:tcPr>
          <w:p>
            <w:pPr>
              <w:spacing w:after="0"/>
              <w:jc w:val="left"/>
            </w:pPr>
            <w:r>
              <w:rPr>
                <w:rFonts w:ascii="Times New Roman" w:hAnsi="Times New Roman" w:eastAsia="Times New Roman"/>
                <w:sz w:val="22"/>
              </w:rPr>
              <w:t>GUEST</w:t>
            </w:r>
          </w:p>
        </w:tc>
        <w:tc>
          <w:tcPr>
            <w:tcW w:type="dxa" w:w="6917"/>
            <w:tcMar>
              <w:top w:w="100" w:type="dxa"/>
              <w:start w:w="120" w:type="dxa"/>
              <w:bottom w:w="100" w:type="dxa"/>
              <w:end w:w="120" w:type="dxa"/>
            </w:tcMar>
            <w:vAlign w:val="center"/>
          </w:tcPr>
          <w:p>
            <w:pPr>
              <w:spacing w:after="0"/>
              <w:jc w:val="left"/>
            </w:pPr>
            <w:r>
              <w:rPr>
                <w:rFonts w:ascii="Times New Roman" w:hAnsi="Times New Roman" w:eastAsia="Times New Roman"/>
                <w:sz w:val="22"/>
              </w:rPr>
              <w:t>Tìm kiếm, xem chi tiết, tạo booking, thanh toán, xem lịch sử và đánh giá sau lưu trú.</w:t>
            </w:r>
          </w:p>
        </w:tc>
      </w:tr>
      <w:tr>
        <w:tc>
          <w:tcPr>
            <w:tcW w:type="dxa" w:w="238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HOST</w:t>
            </w:r>
          </w:p>
        </w:tc>
        <w:tc>
          <w:tcPr>
            <w:tcW w:type="dxa" w:w="6917"/>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Đăng và quản lý cơ sở, lịch phòng, giá theo ngày, booking, thanh toán offline và doanh thu.</w:t>
            </w:r>
          </w:p>
        </w:tc>
      </w:tr>
      <w:tr>
        <w:tc>
          <w:tcPr>
            <w:tcW w:type="dxa" w:w="2381"/>
            <w:tcMar>
              <w:top w:w="100" w:type="dxa"/>
              <w:start w:w="120" w:type="dxa"/>
              <w:bottom w:w="100" w:type="dxa"/>
              <w:end w:w="120" w:type="dxa"/>
            </w:tcMar>
            <w:vAlign w:val="center"/>
          </w:tcPr>
          <w:p>
            <w:pPr>
              <w:spacing w:after="0"/>
              <w:jc w:val="left"/>
            </w:pPr>
            <w:r>
              <w:rPr>
                <w:rFonts w:ascii="Times New Roman" w:hAnsi="Times New Roman" w:eastAsia="Times New Roman"/>
                <w:sz w:val="22"/>
              </w:rPr>
              <w:t>OPERATOR_PROVINCE</w:t>
            </w:r>
          </w:p>
        </w:tc>
        <w:tc>
          <w:tcPr>
            <w:tcW w:type="dxa" w:w="6917"/>
            <w:tcMar>
              <w:top w:w="100" w:type="dxa"/>
              <w:start w:w="120" w:type="dxa"/>
              <w:bottom w:w="100" w:type="dxa"/>
              <w:end w:w="120" w:type="dxa"/>
            </w:tcMar>
            <w:vAlign w:val="center"/>
          </w:tcPr>
          <w:p>
            <w:pPr>
              <w:spacing w:after="0"/>
              <w:jc w:val="left"/>
            </w:pPr>
            <w:r>
              <w:rPr>
                <w:rFonts w:ascii="Times New Roman" w:hAnsi="Times New Roman" w:eastAsia="Times New Roman"/>
                <w:sz w:val="22"/>
              </w:rPr>
              <w:t>Quản lý listing, hồ sơ Host, booking, nhiệm vụ và tranh chấp trong tỉnh được phân công.</w:t>
            </w:r>
          </w:p>
        </w:tc>
      </w:tr>
      <w:tr>
        <w:tc>
          <w:tcPr>
            <w:tcW w:type="dxa" w:w="238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OPERATOR_SUB</w:t>
            </w:r>
          </w:p>
        </w:tc>
        <w:tc>
          <w:tcPr>
            <w:tcW w:type="dxa" w:w="6917"/>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Thực hiện nhiệm vụ kiểm tra, cập nhật báo cáo và kết quả theo phân công.</w:t>
            </w:r>
          </w:p>
        </w:tc>
      </w:tr>
      <w:tr>
        <w:tc>
          <w:tcPr>
            <w:tcW w:type="dxa" w:w="2381"/>
            <w:tcMar>
              <w:top w:w="100" w:type="dxa"/>
              <w:start w:w="120" w:type="dxa"/>
              <w:bottom w:w="100" w:type="dxa"/>
              <w:end w:w="120" w:type="dxa"/>
            </w:tcMar>
            <w:vAlign w:val="center"/>
          </w:tcPr>
          <w:p>
            <w:pPr>
              <w:spacing w:after="0"/>
              <w:jc w:val="left"/>
            </w:pPr>
            <w:r>
              <w:rPr>
                <w:rFonts w:ascii="Times New Roman" w:hAnsi="Times New Roman" w:eastAsia="Times New Roman"/>
                <w:sz w:val="22"/>
              </w:rPr>
              <w:t>ADMIN</w:t>
            </w:r>
          </w:p>
        </w:tc>
        <w:tc>
          <w:tcPr>
            <w:tcW w:type="dxa" w:w="6917"/>
            <w:tcMar>
              <w:top w:w="100" w:type="dxa"/>
              <w:start w:w="120" w:type="dxa"/>
              <w:bottom w:w="100" w:type="dxa"/>
              <w:end w:w="120" w:type="dxa"/>
            </w:tcMar>
            <w:vAlign w:val="center"/>
          </w:tcPr>
          <w:p>
            <w:pPr>
              <w:spacing w:after="0"/>
              <w:jc w:val="left"/>
            </w:pPr>
            <w:r>
              <w:rPr>
                <w:rFonts w:ascii="Times New Roman" w:hAnsi="Times New Roman" w:eastAsia="Times New Roman"/>
                <w:sz w:val="22"/>
              </w:rPr>
              <w:t>Quản trị toàn hệ thống, người dùng, listing, booking, thanh toán, khuyến mãi, hoa hồng, tỉnh và Operator.</w:t>
            </w:r>
          </w:p>
        </w:tc>
      </w:tr>
    </w:tbl>
    <w:p>
      <w:pPr>
        <w:spacing w:after="20"/>
      </w:pPr>
    </w:p>
    <w:p>
      <w:pPr>
        <w:pStyle w:val="2"/>
        <w:keepNext/>
      </w:pPr>
      <w:r>
        <w:rPr>
          <w:rFonts w:ascii="Times New Roman" w:hAnsi="Times New Roman" w:eastAsia="Times New Roman"/>
          <w:b/>
          <w:color w:val="134E4A"/>
          <w:sz w:val="32"/>
        </w:rPr>
        <w:t>2. TỔ CHỨC NHÓM VÀ PHÂN CÔNG</w:t>
      </w:r>
    </w:p>
    <w:p>
      <w:pPr>
        <w:pStyle w:val="3"/>
        <w:keepNext/>
      </w:pPr>
      <w:r>
        <w:rPr>
          <w:rFonts w:ascii="Times New Roman" w:hAnsi="Times New Roman" w:eastAsia="Times New Roman"/>
          <w:b/>
          <w:color w:val="0F766E"/>
          <w:sz w:val="28"/>
        </w:rPr>
        <w:t>2.1. Danh sách thành viên</w:t>
      </w:r>
    </w:p>
    <w:tbl>
      <w:tblPr>
        <w:tblStyle w:val="35"/>
        <w:tblW w:type="auto" w:w="0"/>
        <w:jc w:val="center"/>
        <w:tblLayout w:type="fixed"/>
        <w:tblLook w:firstColumn="1" w:firstRow="1" w:lastColumn="0" w:lastRow="0" w:noHBand="0" w:noVBand="1" w:val="04A0"/>
      </w:tblPr>
      <w:tblGrid>
        <w:gridCol w:w="2394"/>
        <w:gridCol w:w="2394"/>
        <w:gridCol w:w="2394"/>
        <w:gridCol w:w="2394"/>
      </w:tblGrid>
      <w:tr>
        <w:trPr>
          <w:tblHeader w:val="true"/>
        </w:trPr>
        <w:tc>
          <w:tcPr>
            <w:tcW w:type="dxa" w:w="850"/>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STT</w:t>
            </w:r>
          </w:p>
        </w:tc>
        <w:tc>
          <w:tcPr>
            <w:tcW w:type="dxa" w:w="198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Họ tên</w:t>
            </w:r>
          </w:p>
        </w:tc>
        <w:tc>
          <w:tcPr>
            <w:tcW w:type="dxa" w:w="266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Vai trò trong nhóm</w:t>
            </w:r>
          </w:p>
        </w:tc>
        <w:tc>
          <w:tcPr>
            <w:tcW w:type="dxa" w:w="3798"/>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Phạm vi chính</w:t>
            </w:r>
          </w:p>
        </w:tc>
      </w:tr>
      <w:tr>
        <w:tc>
          <w:tcPr>
            <w:tcW w:type="dxa" w:w="850"/>
            <w:tcMar>
              <w:top w:w="100" w:type="dxa"/>
              <w:start w:w="120" w:type="dxa"/>
              <w:bottom w:w="100" w:type="dxa"/>
              <w:end w:w="120" w:type="dxa"/>
            </w:tcMar>
            <w:vAlign w:val="center"/>
          </w:tcPr>
          <w:p>
            <w:pPr>
              <w:spacing w:after="0"/>
              <w:jc w:val="center"/>
            </w:pPr>
            <w:r>
              <w:rPr>
                <w:rFonts w:ascii="Times New Roman" w:hAnsi="Times New Roman" w:eastAsia="Times New Roman"/>
                <w:sz w:val="22"/>
              </w:rPr>
              <w:t>1</w:t>
            </w:r>
          </w:p>
        </w:tc>
        <w:tc>
          <w:tcPr>
            <w:tcW w:type="dxa" w:w="1984"/>
            <w:tcMar>
              <w:top w:w="100" w:type="dxa"/>
              <w:start w:w="120" w:type="dxa"/>
              <w:bottom w:w="100" w:type="dxa"/>
              <w:end w:w="120" w:type="dxa"/>
            </w:tcMar>
            <w:vAlign w:val="center"/>
          </w:tcPr>
          <w:p>
            <w:pPr>
              <w:spacing w:after="0"/>
              <w:jc w:val="left"/>
            </w:pPr>
            <w:r>
              <w:rPr>
                <w:rFonts w:ascii="Times New Roman" w:hAnsi="Times New Roman" w:eastAsia="Times New Roman"/>
                <w:sz w:val="22"/>
              </w:rPr>
              <w:t>Khuê</w:t>
            </w:r>
          </w:p>
        </w:tc>
        <w:tc>
          <w:tcPr>
            <w:tcW w:type="dxa" w:w="2665"/>
            <w:tcMar>
              <w:top w:w="100" w:type="dxa"/>
              <w:start w:w="120" w:type="dxa"/>
              <w:bottom w:w="100" w:type="dxa"/>
              <w:end w:w="120" w:type="dxa"/>
            </w:tcMar>
            <w:vAlign w:val="center"/>
          </w:tcPr>
          <w:p>
            <w:pPr>
              <w:spacing w:after="0"/>
              <w:jc w:val="left"/>
            </w:pPr>
            <w:r>
              <w:rPr>
                <w:rFonts w:ascii="Times New Roman" w:hAnsi="Times New Roman" w:eastAsia="Times New Roman"/>
                <w:sz w:val="22"/>
              </w:rPr>
              <w:t>Trưởng nhóm – Admin</w:t>
            </w:r>
          </w:p>
        </w:tc>
        <w:tc>
          <w:tcPr>
            <w:tcW w:type="dxa" w:w="3798"/>
            <w:tcMar>
              <w:top w:w="100" w:type="dxa"/>
              <w:start w:w="120" w:type="dxa"/>
              <w:bottom w:w="100" w:type="dxa"/>
              <w:end w:w="120" w:type="dxa"/>
            </w:tcMar>
            <w:vAlign w:val="center"/>
          </w:tcPr>
          <w:p>
            <w:pPr>
              <w:spacing w:after="0"/>
              <w:jc w:val="left"/>
            </w:pPr>
            <w:r>
              <w:rPr>
                <w:rFonts w:ascii="Times New Roman" w:hAnsi="Times New Roman" w:eastAsia="Times New Roman"/>
                <w:sz w:val="22"/>
              </w:rPr>
              <w:t>Admin Portal, tổng hợp báo cáo, điều phối tiến độ.</w:t>
            </w:r>
          </w:p>
        </w:tc>
      </w:tr>
      <w:tr>
        <w:tc>
          <w:tcPr>
            <w:tcW w:type="dxa" w:w="85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2</w:t>
            </w:r>
          </w:p>
        </w:tc>
        <w:tc>
          <w:tcPr>
            <w:tcW w:type="dxa" w:w="198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Ngọc</w:t>
            </w:r>
          </w:p>
        </w:tc>
        <w:tc>
          <w:tcPr>
            <w:tcW w:type="dxa" w:w="266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BA – User</w:t>
            </w:r>
          </w:p>
        </w:tc>
        <w:tc>
          <w:tcPr>
            <w:tcW w:type="dxa" w:w="379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Phân tích yêu cầu, giao diện khách hàng, mockup và kiểm thử.</w:t>
            </w:r>
          </w:p>
        </w:tc>
      </w:tr>
      <w:tr>
        <w:tc>
          <w:tcPr>
            <w:tcW w:type="dxa" w:w="850"/>
            <w:tcMar>
              <w:top w:w="100" w:type="dxa"/>
              <w:start w:w="120" w:type="dxa"/>
              <w:bottom w:w="100" w:type="dxa"/>
              <w:end w:w="120" w:type="dxa"/>
            </w:tcMar>
            <w:vAlign w:val="center"/>
          </w:tcPr>
          <w:p>
            <w:pPr>
              <w:spacing w:after="0"/>
              <w:jc w:val="center"/>
            </w:pPr>
            <w:r>
              <w:rPr>
                <w:rFonts w:ascii="Times New Roman" w:hAnsi="Times New Roman" w:eastAsia="Times New Roman"/>
                <w:sz w:val="22"/>
              </w:rPr>
              <w:t>3</w:t>
            </w:r>
          </w:p>
        </w:tc>
        <w:tc>
          <w:tcPr>
            <w:tcW w:type="dxa" w:w="1984"/>
            <w:tcMar>
              <w:top w:w="100" w:type="dxa"/>
              <w:start w:w="120" w:type="dxa"/>
              <w:bottom w:w="100" w:type="dxa"/>
              <w:end w:w="120" w:type="dxa"/>
            </w:tcMar>
            <w:vAlign w:val="center"/>
          </w:tcPr>
          <w:p>
            <w:pPr>
              <w:spacing w:after="0"/>
              <w:jc w:val="left"/>
            </w:pPr>
            <w:r>
              <w:rPr>
                <w:rFonts w:ascii="Times New Roman" w:hAnsi="Times New Roman" w:eastAsia="Times New Roman"/>
                <w:sz w:val="22"/>
              </w:rPr>
              <w:t>Linh</w:t>
            </w:r>
          </w:p>
        </w:tc>
        <w:tc>
          <w:tcPr>
            <w:tcW w:type="dxa" w:w="2665"/>
            <w:tcMar>
              <w:top w:w="100" w:type="dxa"/>
              <w:start w:w="120" w:type="dxa"/>
              <w:bottom w:w="100" w:type="dxa"/>
              <w:end w:w="120" w:type="dxa"/>
            </w:tcMar>
            <w:vAlign w:val="center"/>
          </w:tcPr>
          <w:p>
            <w:pPr>
              <w:spacing w:after="0"/>
              <w:jc w:val="left"/>
            </w:pPr>
            <w:r>
              <w:rPr>
                <w:rFonts w:ascii="Times New Roman" w:hAnsi="Times New Roman" w:eastAsia="Times New Roman"/>
                <w:sz w:val="22"/>
              </w:rPr>
              <w:t>Developer – Host/Operator</w:t>
            </w:r>
          </w:p>
        </w:tc>
        <w:tc>
          <w:tcPr>
            <w:tcW w:type="dxa" w:w="3798"/>
            <w:tcMar>
              <w:top w:w="100" w:type="dxa"/>
              <w:start w:w="120" w:type="dxa"/>
              <w:bottom w:w="100" w:type="dxa"/>
              <w:end w:w="120" w:type="dxa"/>
            </w:tcMar>
            <w:vAlign w:val="center"/>
          </w:tcPr>
          <w:p>
            <w:pPr>
              <w:spacing w:after="0"/>
              <w:jc w:val="left"/>
            </w:pPr>
            <w:r>
              <w:rPr>
                <w:rFonts w:ascii="Times New Roman" w:hAnsi="Times New Roman" w:eastAsia="Times New Roman"/>
                <w:sz w:val="22"/>
              </w:rPr>
              <w:t>Backend, cơ sở dữ liệu, Host/Operator và triển khai.</w:t>
            </w:r>
          </w:p>
        </w:tc>
      </w:tr>
    </w:tbl>
    <w:p>
      <w:pPr>
        <w:spacing w:after="20"/>
      </w:pPr>
    </w:p>
    <w:p>
      <w:pPr>
        <w:pStyle w:val="3"/>
        <w:keepNext/>
      </w:pPr>
      <w:r>
        <w:rPr>
          <w:rFonts w:ascii="Times New Roman" w:hAnsi="Times New Roman" w:eastAsia="Times New Roman"/>
          <w:b/>
          <w:color w:val="0F766E"/>
          <w:sz w:val="28"/>
        </w:rPr>
        <w:t>2.2. Phân công công việc</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4649"/>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Công việc</w:t>
            </w:r>
          </w:p>
        </w:tc>
        <w:tc>
          <w:tcPr>
            <w:tcW w:type="dxa" w:w="1928"/>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Người phụ trách</w:t>
            </w:r>
          </w:p>
        </w:tc>
        <w:tc>
          <w:tcPr>
            <w:tcW w:type="dxa" w:w="272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Kết quả</w:t>
            </w:r>
          </w:p>
        </w:tc>
      </w:tr>
      <w:tr>
        <w:tc>
          <w:tcPr>
            <w:tcW w:type="dxa" w:w="4649"/>
            <w:tcMar>
              <w:top w:w="100" w:type="dxa"/>
              <w:start w:w="120" w:type="dxa"/>
              <w:bottom w:w="100" w:type="dxa"/>
              <w:end w:w="120" w:type="dxa"/>
            </w:tcMar>
            <w:vAlign w:val="center"/>
          </w:tcPr>
          <w:p>
            <w:pPr>
              <w:spacing w:after="0"/>
              <w:jc w:val="center"/>
            </w:pPr>
            <w:r>
              <w:rPr>
                <w:rFonts w:ascii="Times New Roman" w:hAnsi="Times New Roman" w:eastAsia="Times New Roman"/>
                <w:sz w:val="22"/>
              </w:rPr>
              <w:t>Quản lý người dùng, listing, booking, thanh toán, khuyến mãi, hoa hồng và báo cáo Admin</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Khuê</w:t>
            </w:r>
          </w:p>
        </w:tc>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Hoàn thành luồng cốt lõi</w:t>
            </w:r>
          </w:p>
        </w:tc>
      </w:tr>
      <w:tr>
        <w:tc>
          <w:tcPr>
            <w:tcW w:type="dxa" w:w="4649"/>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Phân tích yêu cầu, Use Case, wireframe, giao diện khách hàng và kiểm thử</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Ngọc</w:t>
            </w:r>
          </w:p>
        </w:tc>
        <w:tc>
          <w:tcPr>
            <w:tcW w:type="dxa" w:w="272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Hoàn thành luồng chính</w:t>
            </w:r>
          </w:p>
        </w:tc>
      </w:tr>
      <w:tr>
        <w:tc>
          <w:tcPr>
            <w:tcW w:type="dxa" w:w="4649"/>
            <w:tcMar>
              <w:top w:w="100" w:type="dxa"/>
              <w:start w:w="120" w:type="dxa"/>
              <w:bottom w:w="100" w:type="dxa"/>
              <w:end w:w="120" w:type="dxa"/>
            </w:tcMar>
            <w:vAlign w:val="center"/>
          </w:tcPr>
          <w:p>
            <w:pPr>
              <w:spacing w:after="0"/>
              <w:jc w:val="center"/>
            </w:pPr>
            <w:r>
              <w:rPr>
                <w:rFonts w:ascii="Times New Roman" w:hAnsi="Times New Roman" w:eastAsia="Times New Roman"/>
                <w:sz w:val="22"/>
              </w:rPr>
              <w:t>Thiết kế database, REST API, lịch phòng, giá động, Host và Operator</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Linh</w:t>
            </w:r>
          </w:p>
        </w:tc>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Hoàn thành luồng cốt lõi</w:t>
            </w:r>
          </w:p>
        </w:tc>
      </w:tr>
      <w:tr>
        <w:tc>
          <w:tcPr>
            <w:tcW w:type="dxa" w:w="4649"/>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Báo cáo, slide, review và demo</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Cả nhóm</w:t>
            </w:r>
          </w:p>
        </w:tc>
        <w:tc>
          <w:tcPr>
            <w:tcW w:type="dxa" w:w="272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Phối hợp thực hiện</w:t>
            </w:r>
          </w:p>
        </w:tc>
      </w:tr>
    </w:tbl>
    <w:p>
      <w:pPr>
        <w:spacing w:after="20"/>
      </w:pPr>
    </w:p>
    <w:p>
      <w:pPr>
        <w:pStyle w:val="3"/>
        <w:keepNext/>
      </w:pPr>
      <w:r>
        <w:rPr>
          <w:rFonts w:ascii="Times New Roman" w:hAnsi="Times New Roman" w:eastAsia="Times New Roman"/>
          <w:b/>
          <w:color w:val="0F766E"/>
          <w:sz w:val="28"/>
        </w:rPr>
        <w:t>2.3. Công cụ phối hợp</w:t>
      </w:r>
    </w:p>
    <w:p>
      <w:pPr>
        <w:pStyle w:val="23"/>
        <w:spacing w:after="60"/>
        <w:ind w:left="425" w:hanging="227"/>
      </w:pPr>
      <w:r>
        <w:rPr>
          <w:rFonts w:ascii="Times New Roman" w:hAnsi="Times New Roman" w:eastAsia="Times New Roman"/>
          <w:sz w:val="26"/>
        </w:rPr>
        <w:t>GitHub: quản lý mã nguồn, lịch sử thay đổi và phối hợp phát triển.</w:t>
      </w:r>
    </w:p>
    <w:p>
      <w:pPr>
        <w:pStyle w:val="23"/>
        <w:spacing w:after="60"/>
        <w:ind w:left="425" w:hanging="227"/>
      </w:pPr>
      <w:r>
        <w:rPr>
          <w:rFonts w:ascii="Times New Roman" w:hAnsi="Times New Roman" w:eastAsia="Times New Roman"/>
          <w:sz w:val="26"/>
        </w:rPr>
        <w:t>Google Drive: lưu tài liệu, biên bản họp, báo cáo và slide.</w:t>
      </w:r>
    </w:p>
    <w:p>
      <w:pPr>
        <w:pStyle w:val="23"/>
        <w:spacing w:after="60"/>
        <w:ind w:left="425" w:hanging="227"/>
      </w:pPr>
      <w:r>
        <w:rPr>
          <w:rFonts w:ascii="Times New Roman" w:hAnsi="Times New Roman" w:eastAsia="Times New Roman"/>
          <w:sz w:val="26"/>
        </w:rPr>
        <w:t>Trello: theo dõi nhiệm vụ theo tuần, người phụ trách và trạng thái.</w:t>
      </w:r>
    </w:p>
    <w:p>
      <w:pPr>
        <w:pStyle w:val="23"/>
        <w:spacing w:after="60"/>
        <w:ind w:left="425" w:hanging="227"/>
      </w:pPr>
      <w:r>
        <w:rPr>
          <w:rFonts w:ascii="Times New Roman" w:hAnsi="Times New Roman" w:eastAsia="Times New Roman"/>
          <w:sz w:val="26"/>
        </w:rPr>
        <w:t>Zalo: trao đổi nhanh, nhắc tiến độ và thống nhất nội dung.</w:t>
      </w:r>
    </w:p>
    <w:p>
      <w:pPr>
        <w:pStyle w:val="23"/>
        <w:spacing w:after="60"/>
        <w:ind w:left="425" w:hanging="227"/>
      </w:pPr>
      <w:r>
        <w:rPr>
          <w:rFonts w:ascii="Times New Roman" w:hAnsi="Times New Roman" w:eastAsia="Times New Roman"/>
          <w:sz w:val="26"/>
        </w:rPr>
        <w:t>Lịch họp: sáng thứ Tư hằng tuần, họp trực tiếp để review và phân công.</w:t>
      </w:r>
    </w:p>
    <w:p>
      <w:pPr>
        <w:pStyle w:val="2"/>
        <w:keepNext/>
      </w:pPr>
      <w:r>
        <w:rPr>
          <w:rFonts w:ascii="Times New Roman" w:hAnsi="Times New Roman" w:eastAsia="Times New Roman"/>
          <w:b/>
          <w:color w:val="134E4A"/>
          <w:sz w:val="32"/>
        </w:rPr>
        <w:t>3. KẾ HOẠCH THỰC HIỆN</w:t>
      </w:r>
    </w:p>
    <w:p>
      <w:pPr>
        <w:pStyle w:val="3"/>
        <w:keepNext/>
      </w:pPr>
      <w:r>
        <w:rPr>
          <w:rFonts w:ascii="Times New Roman" w:hAnsi="Times New Roman" w:eastAsia="Times New Roman"/>
          <w:b/>
          <w:color w:val="0F766E"/>
          <w:sz w:val="28"/>
        </w:rPr>
        <w:t>3.1. Timeline 5 tuần</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1020"/>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Tuần</w:t>
            </w:r>
          </w:p>
        </w:tc>
        <w:tc>
          <w:tcPr>
            <w:tcW w:type="dxa" w:w="453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Nội dung chính</w:t>
            </w:r>
          </w:p>
        </w:tc>
        <w:tc>
          <w:tcPr>
            <w:tcW w:type="dxa" w:w="3742"/>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Sản phẩm đầu ra</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1</w:t>
            </w:r>
          </w:p>
        </w:tc>
        <w:tc>
          <w:tcPr>
            <w:tcW w:type="dxa" w:w="4535"/>
            <w:tcMar>
              <w:top w:w="100" w:type="dxa"/>
              <w:start w:w="120" w:type="dxa"/>
              <w:bottom w:w="100" w:type="dxa"/>
              <w:end w:w="120" w:type="dxa"/>
            </w:tcMar>
            <w:vAlign w:val="center"/>
          </w:tcPr>
          <w:p>
            <w:pPr>
              <w:spacing w:after="0"/>
              <w:jc w:val="left"/>
            </w:pPr>
            <w:r>
              <w:rPr>
                <w:rFonts w:ascii="Times New Roman" w:hAnsi="Times New Roman" w:eastAsia="Times New Roman"/>
                <w:sz w:val="22"/>
              </w:rPr>
              <w:t>Khảo sát nghiệp vụ, xác định actor, Use Case và phân công.</w:t>
            </w:r>
          </w:p>
        </w:tc>
        <w:tc>
          <w:tcPr>
            <w:tcW w:type="dxa" w:w="3742"/>
            <w:tcMar>
              <w:top w:w="100" w:type="dxa"/>
              <w:start w:w="120" w:type="dxa"/>
              <w:bottom w:w="100" w:type="dxa"/>
              <w:end w:w="120" w:type="dxa"/>
            </w:tcMar>
            <w:vAlign w:val="center"/>
          </w:tcPr>
          <w:p>
            <w:pPr>
              <w:spacing w:after="0"/>
              <w:jc w:val="left"/>
            </w:pPr>
            <w:r>
              <w:rPr>
                <w:rFonts w:ascii="Times New Roman" w:hAnsi="Times New Roman" w:eastAsia="Times New Roman"/>
                <w:sz w:val="22"/>
              </w:rPr>
              <w:t>Biên bản yêu cầu, sơ đồ Use Case, kế hoạch nhóm.</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2</w:t>
            </w:r>
          </w:p>
        </w:tc>
        <w:tc>
          <w:tcPr>
            <w:tcW w:type="dxa" w:w="45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Thiết kế ERD, kiến trúc và wireframe.</w:t>
            </w:r>
          </w:p>
        </w:tc>
        <w:tc>
          <w:tcPr>
            <w:tcW w:type="dxa" w:w="374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Prisma Schema phác thảo, mockup khách hàng và quản trị.</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3</w:t>
            </w:r>
          </w:p>
        </w:tc>
        <w:tc>
          <w:tcPr>
            <w:tcW w:type="dxa" w:w="4535"/>
            <w:tcMar>
              <w:top w:w="100" w:type="dxa"/>
              <w:start w:w="120" w:type="dxa"/>
              <w:bottom w:w="100" w:type="dxa"/>
              <w:end w:w="120" w:type="dxa"/>
            </w:tcMar>
            <w:vAlign w:val="center"/>
          </w:tcPr>
          <w:p>
            <w:pPr>
              <w:spacing w:after="0"/>
              <w:jc w:val="left"/>
            </w:pPr>
            <w:r>
              <w:rPr>
                <w:rFonts w:ascii="Times New Roman" w:hAnsi="Times New Roman" w:eastAsia="Times New Roman"/>
                <w:sz w:val="22"/>
              </w:rPr>
              <w:t>Xây dựng xác thực, tìm kiếm, booking, lịch phòng và giao diện cơ bản.</w:t>
            </w:r>
          </w:p>
        </w:tc>
        <w:tc>
          <w:tcPr>
            <w:tcW w:type="dxa" w:w="3742"/>
            <w:tcMar>
              <w:top w:w="100" w:type="dxa"/>
              <w:start w:w="120" w:type="dxa"/>
              <w:bottom w:w="100" w:type="dxa"/>
              <w:end w:w="120" w:type="dxa"/>
            </w:tcMar>
            <w:vAlign w:val="center"/>
          </w:tcPr>
          <w:p>
            <w:pPr>
              <w:spacing w:after="0"/>
              <w:jc w:val="left"/>
            </w:pPr>
            <w:r>
              <w:rPr>
                <w:rFonts w:ascii="Times New Roman" w:hAnsi="Times New Roman" w:eastAsia="Times New Roman"/>
                <w:sz w:val="22"/>
              </w:rPr>
              <w:t>API Auth/Booking, trang chủ, tìm kiếm, lịch Host.</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4</w:t>
            </w:r>
          </w:p>
        </w:tc>
        <w:tc>
          <w:tcPr>
            <w:tcW w:type="dxa" w:w="45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Hoàn thiện Admin/Operator, thanh toán, doanh thu, audit và thông báo.</w:t>
            </w:r>
          </w:p>
        </w:tc>
        <w:tc>
          <w:tcPr>
            <w:tcW w:type="dxa" w:w="374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Admin Portal, Operator workflow, Payment/Settlement.</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5</w:t>
            </w:r>
          </w:p>
        </w:tc>
        <w:tc>
          <w:tcPr>
            <w:tcW w:type="dxa" w:w="4535"/>
            <w:tcMar>
              <w:top w:w="100" w:type="dxa"/>
              <w:start w:w="120" w:type="dxa"/>
              <w:bottom w:w="100" w:type="dxa"/>
              <w:end w:w="120" w:type="dxa"/>
            </w:tcMar>
            <w:vAlign w:val="center"/>
          </w:tcPr>
          <w:p>
            <w:pPr>
              <w:spacing w:after="0"/>
              <w:jc w:val="left"/>
            </w:pPr>
            <w:r>
              <w:rPr>
                <w:rFonts w:ascii="Times New Roman" w:hAnsi="Times New Roman" w:eastAsia="Times New Roman"/>
                <w:sz w:val="22"/>
              </w:rPr>
              <w:t>Kiểm thử, sửa lỗi, hoàn thiện báo cáo, slide và demo.</w:t>
            </w:r>
          </w:p>
        </w:tc>
        <w:tc>
          <w:tcPr>
            <w:tcW w:type="dxa" w:w="3742"/>
            <w:tcMar>
              <w:top w:w="100" w:type="dxa"/>
              <w:start w:w="120" w:type="dxa"/>
              <w:bottom w:w="100" w:type="dxa"/>
              <w:end w:w="120" w:type="dxa"/>
            </w:tcMar>
            <w:vAlign w:val="center"/>
          </w:tcPr>
          <w:p>
            <w:pPr>
              <w:spacing w:after="0"/>
              <w:jc w:val="left"/>
            </w:pPr>
            <w:r>
              <w:rPr>
                <w:rFonts w:ascii="Times New Roman" w:hAnsi="Times New Roman" w:eastAsia="Times New Roman"/>
                <w:sz w:val="22"/>
              </w:rPr>
              <w:t>Bản build, báo cáo nhóm, slide bảo vệ.</w:t>
            </w:r>
          </w:p>
        </w:tc>
      </w:tr>
    </w:tbl>
    <w:p>
      <w:pPr>
        <w:spacing w:after="20"/>
      </w:pPr>
    </w:p>
    <w:p>
      <w:pPr>
        <w:pStyle w:val="3"/>
        <w:keepNext/>
      </w:pPr>
      <w:r>
        <w:rPr>
          <w:rFonts w:ascii="Times New Roman" w:hAnsi="Times New Roman" w:eastAsia="Times New Roman"/>
          <w:b/>
          <w:color w:val="0F766E"/>
          <w:sz w:val="28"/>
        </w:rPr>
        <w:t>3.2. Các mốc chính</w:t>
      </w:r>
    </w:p>
    <w:p>
      <w:pPr>
        <w:pStyle w:val="29"/>
        <w:spacing w:after="60"/>
      </w:pPr>
      <w:r>
        <w:rPr>
          <w:rFonts w:ascii="Times New Roman" w:hAnsi="Times New Roman" w:eastAsia="Times New Roman"/>
          <w:sz w:val="26"/>
        </w:rPr>
        <w:t>Hoàn thành mô hình dữ liệu và seed dữ liệu mẫu.</w:t>
      </w:r>
    </w:p>
    <w:p>
      <w:pPr>
        <w:pStyle w:val="29"/>
        <w:spacing w:after="60"/>
      </w:pPr>
      <w:r>
        <w:rPr>
          <w:rFonts w:ascii="Times New Roman" w:hAnsi="Times New Roman" w:eastAsia="Times New Roman"/>
          <w:sz w:val="26"/>
        </w:rPr>
        <w:t>Hoàn thành xác thực JWT và phân quyền năm vai trò.</w:t>
      </w:r>
    </w:p>
    <w:p>
      <w:pPr>
        <w:pStyle w:val="29"/>
        <w:spacing w:after="60"/>
      </w:pPr>
      <w:r>
        <w:rPr>
          <w:rFonts w:ascii="Times New Roman" w:hAnsi="Times New Roman" w:eastAsia="Times New Roman"/>
          <w:sz w:val="26"/>
        </w:rPr>
        <w:t>Hoàn thành luồng tìm kiếm – kiểm tra phòng – tạo booking.</w:t>
      </w:r>
    </w:p>
    <w:p>
      <w:pPr>
        <w:pStyle w:val="29"/>
        <w:spacing w:after="60"/>
      </w:pPr>
      <w:r>
        <w:rPr>
          <w:rFonts w:ascii="Times New Roman" w:hAnsi="Times New Roman" w:eastAsia="Times New Roman"/>
          <w:sz w:val="26"/>
        </w:rPr>
        <w:t>Hoàn thành lịch phòng, giá theo ngày và quản lý booking của Host.</w:t>
      </w:r>
    </w:p>
    <w:p>
      <w:pPr>
        <w:pStyle w:val="29"/>
        <w:spacing w:after="60"/>
      </w:pPr>
      <w:r>
        <w:rPr>
          <w:rFonts w:ascii="Times New Roman" w:hAnsi="Times New Roman" w:eastAsia="Times New Roman"/>
          <w:sz w:val="26"/>
        </w:rPr>
        <w:t>Hoàn thành module Admin và Operator theo phạm vi.</w:t>
      </w:r>
    </w:p>
    <w:p>
      <w:pPr>
        <w:pStyle w:val="29"/>
        <w:spacing w:after="60"/>
      </w:pPr>
      <w:r>
        <w:rPr>
          <w:rFonts w:ascii="Times New Roman" w:hAnsi="Times New Roman" w:eastAsia="Times New Roman"/>
          <w:sz w:val="26"/>
        </w:rPr>
        <w:t>Hoàn thành kiểm thử chức năng, báo cáo và chuẩn bị demo.</w:t>
      </w:r>
    </w:p>
    <w:p>
      <w:pPr>
        <w:pStyle w:val="2"/>
        <w:keepNext/>
      </w:pPr>
      <w:r>
        <w:rPr>
          <w:rFonts w:ascii="Times New Roman" w:hAnsi="Times New Roman" w:eastAsia="Times New Roman"/>
          <w:b/>
          <w:color w:val="134E4A"/>
          <w:sz w:val="32"/>
        </w:rPr>
        <w:t>4. QUÁ TRÌNH THỰC HIỆN</w:t>
      </w:r>
    </w:p>
    <w:p>
      <w:pPr>
        <w:pStyle w:val="3"/>
        <w:keepNext/>
      </w:pPr>
      <w:r>
        <w:rPr>
          <w:rFonts w:ascii="Times New Roman" w:hAnsi="Times New Roman" w:eastAsia="Times New Roman"/>
          <w:b/>
          <w:color w:val="0F766E"/>
          <w:sz w:val="28"/>
        </w:rPr>
        <w:t>4.1. Phân tích yêu cầu</w:t>
      </w:r>
    </w:p>
    <w:p>
      <w:pPr>
        <w:spacing w:after="120"/>
        <w:ind w:firstLine="567"/>
        <w:jc w:val="both"/>
      </w:pPr>
      <w:r>
        <w:rPr>
          <w:rFonts w:ascii="Times New Roman" w:hAnsi="Times New Roman" w:eastAsia="Times New Roman"/>
          <w:sz w:val="26"/>
        </w:rPr>
        <w:t>Nhóm xác định hệ thống có bốn nhóm nghiệp vụ chính: khách hàng, Host, Operator và Admin. Operator được chia thành Operator tỉnh và Operator thực địa để phản ánh đúng phạm vi quyền hạn. Các Use Case được ưu tiên theo chuỗi giá trị: tìm kiếm – đặt phòng – thanh toán – phục vụ lưu trú – quyết toán – đánh giá.</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1020"/>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Mã</w:t>
            </w:r>
          </w:p>
        </w:tc>
        <w:tc>
          <w:tcPr>
            <w:tcW w:type="dxa" w:w="5783"/>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Use Case tiêu biểu</w:t>
            </w:r>
          </w:p>
        </w:tc>
        <w:tc>
          <w:tcPr>
            <w:tcW w:type="dxa" w:w="249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Actor</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UC01</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Đăng ký, đăng nhập và quản lý hồ sơ</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Guest/Host/Admin/Operator</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UC02</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Tìm kiếm, lọc và xem chi tiết cơ sở</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Guest</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UC03</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Kiểm tra phòng trống và tạo booking</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Guest</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UC04</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Thanh toán và xem lịch sử booking</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Guest</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UC05</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Đăng, chỉnh sửa và quản lý cơ sở</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Host</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UC06</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Quản lý lịch phòng và giá theo ngày</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Host</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UC07</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Xác nhận booking, check-in, check-out và doanh thu</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Host</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UC08</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Duyệt hồ sơ Host và listing</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Operator</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UC09</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Quản lý nhiệm vụ và tranh chấp</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Operator</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UC10</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Quản trị người dùng, Operator và tỉnh/thành phố</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Admin</w:t>
            </w:r>
          </w:p>
        </w:tc>
      </w:tr>
      <w:tr>
        <w:tc>
          <w:tcPr>
            <w:tcW w:type="dxa" w:w="1020"/>
            <w:tcMar>
              <w:top w:w="100" w:type="dxa"/>
              <w:start w:w="120" w:type="dxa"/>
              <w:bottom w:w="100" w:type="dxa"/>
              <w:end w:w="120" w:type="dxa"/>
            </w:tcMar>
            <w:vAlign w:val="center"/>
          </w:tcPr>
          <w:p>
            <w:pPr>
              <w:spacing w:after="0"/>
              <w:jc w:val="center"/>
            </w:pPr>
            <w:r>
              <w:rPr>
                <w:rFonts w:ascii="Times New Roman" w:hAnsi="Times New Roman" w:eastAsia="Times New Roman"/>
                <w:sz w:val="22"/>
              </w:rPr>
              <w:t>UC11</w:t>
            </w:r>
          </w:p>
        </w:tc>
        <w:tc>
          <w:tcPr>
            <w:tcW w:type="dxa" w:w="5783"/>
            <w:tcMar>
              <w:top w:w="100" w:type="dxa"/>
              <w:start w:w="120" w:type="dxa"/>
              <w:bottom w:w="100" w:type="dxa"/>
              <w:end w:w="120" w:type="dxa"/>
            </w:tcMar>
            <w:vAlign w:val="center"/>
          </w:tcPr>
          <w:p>
            <w:pPr>
              <w:spacing w:after="0"/>
              <w:jc w:val="left"/>
            </w:pPr>
            <w:r>
              <w:rPr>
                <w:rFonts w:ascii="Times New Roman" w:hAnsi="Times New Roman" w:eastAsia="Times New Roman"/>
                <w:sz w:val="22"/>
              </w:rPr>
              <w:t>Quản lý booking, thanh toán, khuyến mãi và hoa hồng</w:t>
            </w:r>
          </w:p>
        </w:tc>
        <w:tc>
          <w:tcPr>
            <w:tcW w:type="dxa" w:w="2494"/>
            <w:tcMar>
              <w:top w:w="100" w:type="dxa"/>
              <w:start w:w="120" w:type="dxa"/>
              <w:bottom w:w="100" w:type="dxa"/>
              <w:end w:w="120" w:type="dxa"/>
            </w:tcMar>
            <w:vAlign w:val="center"/>
          </w:tcPr>
          <w:p>
            <w:pPr>
              <w:spacing w:after="0"/>
              <w:jc w:val="left"/>
            </w:pPr>
            <w:r>
              <w:rPr>
                <w:rFonts w:ascii="Times New Roman" w:hAnsi="Times New Roman" w:eastAsia="Times New Roman"/>
                <w:sz w:val="22"/>
              </w:rPr>
              <w:t>Admin</w:t>
            </w:r>
          </w:p>
        </w:tc>
      </w:tr>
      <w:tr>
        <w:tc>
          <w:tcPr>
            <w:tcW w:type="dxa" w:w="1020"/>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UC12</w:t>
            </w:r>
          </w:p>
        </w:tc>
        <w:tc>
          <w:tcPr>
            <w:tcW w:type="dxa" w:w="578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Xem Dashboard, doanh thu và Audit Log</w:t>
            </w:r>
          </w:p>
        </w:tc>
        <w:tc>
          <w:tcPr>
            <w:tcW w:type="dxa" w:w="249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Admin</w:t>
            </w:r>
          </w:p>
        </w:tc>
      </w:tr>
    </w:tbl>
    <w:p>
      <w:pPr>
        <w:spacing w:after="20"/>
      </w:pPr>
    </w:p>
    <w:p>
      <w:pPr>
        <w:pStyle w:val="3"/>
        <w:keepNext/>
      </w:pPr>
      <w:r>
        <w:rPr>
          <w:rFonts w:ascii="Times New Roman" w:hAnsi="Times New Roman" w:eastAsia="Times New Roman"/>
          <w:b/>
          <w:color w:val="0F766E"/>
          <w:sz w:val="28"/>
        </w:rPr>
        <w:t>4.2. Kiến trúc hệ thống</w:t>
      </w:r>
    </w:p>
    <w:p>
      <w:pPr>
        <w:spacing w:after="120"/>
        <w:ind w:firstLine="567"/>
        <w:jc w:val="both"/>
      </w:pPr>
      <w:r>
        <w:rPr>
          <w:rFonts w:ascii="Times New Roman" w:hAnsi="Times New Roman" w:eastAsia="Times New Roman"/>
          <w:sz w:val="26"/>
        </w:rPr>
        <w:t>TripNest được tổ chức theo monorepo gồm ba ứng dụng độc lập, giao tiếp qua REST API. Việc tách Frontend khách, Admin Portal và Backend giúp phân chia rõ trải nghiệm người dùng, nghiệp vụ quản trị và tầng xử lý dữ liệu.</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181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Tầng</w:t>
            </w:r>
          </w:p>
        </w:tc>
        <w:tc>
          <w:tcPr>
            <w:tcW w:type="dxa" w:w="306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Công nghệ</w:t>
            </w:r>
          </w:p>
        </w:tc>
        <w:tc>
          <w:tcPr>
            <w:tcW w:type="dxa" w:w="4422"/>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Trách nhiệm</w:t>
            </w:r>
          </w:p>
        </w:tc>
      </w:tr>
      <w:tr>
        <w:tc>
          <w:tcPr>
            <w:tcW w:type="dxa" w:w="1814"/>
            <w:tcMar>
              <w:top w:w="100" w:type="dxa"/>
              <w:start w:w="120" w:type="dxa"/>
              <w:bottom w:w="100" w:type="dxa"/>
              <w:end w:w="120" w:type="dxa"/>
            </w:tcMar>
            <w:vAlign w:val="center"/>
          </w:tcPr>
          <w:p>
            <w:pPr>
              <w:spacing w:after="0"/>
              <w:jc w:val="center"/>
            </w:pPr>
            <w:r>
              <w:rPr>
                <w:rFonts w:ascii="Times New Roman" w:hAnsi="Times New Roman" w:eastAsia="Times New Roman"/>
                <w:sz w:val="22"/>
              </w:rPr>
              <w:t>Frontend</w:t>
            </w:r>
          </w:p>
        </w:tc>
        <w:tc>
          <w:tcPr>
            <w:tcW w:type="dxa" w:w="3061"/>
            <w:tcMar>
              <w:top w:w="100" w:type="dxa"/>
              <w:start w:w="120" w:type="dxa"/>
              <w:bottom w:w="100" w:type="dxa"/>
              <w:end w:w="120" w:type="dxa"/>
            </w:tcMar>
            <w:vAlign w:val="center"/>
          </w:tcPr>
          <w:p>
            <w:pPr>
              <w:spacing w:after="0"/>
              <w:jc w:val="left"/>
            </w:pPr>
            <w:r>
              <w:rPr>
                <w:rFonts w:ascii="Times New Roman" w:hAnsi="Times New Roman" w:eastAsia="Times New Roman"/>
                <w:sz w:val="22"/>
              </w:rPr>
              <w:t>Next.js 14, React, TypeScript, Tailwind</w:t>
            </w:r>
          </w:p>
        </w:tc>
        <w:tc>
          <w:tcPr>
            <w:tcW w:type="dxa" w:w="4422"/>
            <w:tcMar>
              <w:top w:w="100" w:type="dxa"/>
              <w:start w:w="120" w:type="dxa"/>
              <w:bottom w:w="100" w:type="dxa"/>
              <w:end w:w="120" w:type="dxa"/>
            </w:tcMar>
            <w:vAlign w:val="center"/>
          </w:tcPr>
          <w:p>
            <w:pPr>
              <w:spacing w:after="0"/>
              <w:jc w:val="left"/>
            </w:pPr>
            <w:r>
              <w:rPr>
                <w:rFonts w:ascii="Times New Roman" w:hAnsi="Times New Roman" w:eastAsia="Times New Roman"/>
                <w:sz w:val="22"/>
              </w:rPr>
              <w:t>Khách hàng và Host: tìm kiếm, booking, hồ sơ, lịch và doanh thu.</w:t>
            </w:r>
          </w:p>
        </w:tc>
      </w:tr>
      <w:tr>
        <w:tc>
          <w:tcPr>
            <w:tcW w:type="dxa" w:w="1814"/>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Admin Portal</w:t>
            </w:r>
          </w:p>
        </w:tc>
        <w:tc>
          <w:tcPr>
            <w:tcW w:type="dxa" w:w="306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Next.js 14, React, TypeScript, Tailwind</w:t>
            </w:r>
          </w:p>
        </w:tc>
        <w:tc>
          <w:tcPr>
            <w:tcW w:type="dxa" w:w="442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Admin và Operator: quản trị, duyệt, vận hành và báo cáo.</w:t>
            </w:r>
          </w:p>
        </w:tc>
      </w:tr>
      <w:tr>
        <w:tc>
          <w:tcPr>
            <w:tcW w:type="dxa" w:w="1814"/>
            <w:tcMar>
              <w:top w:w="100" w:type="dxa"/>
              <w:start w:w="120" w:type="dxa"/>
              <w:bottom w:w="100" w:type="dxa"/>
              <w:end w:w="120" w:type="dxa"/>
            </w:tcMar>
            <w:vAlign w:val="center"/>
          </w:tcPr>
          <w:p>
            <w:pPr>
              <w:spacing w:after="0"/>
              <w:jc w:val="center"/>
            </w:pPr>
            <w:r>
              <w:rPr>
                <w:rFonts w:ascii="Times New Roman" w:hAnsi="Times New Roman" w:eastAsia="Times New Roman"/>
                <w:sz w:val="22"/>
              </w:rPr>
              <w:t>Backend API</w:t>
            </w:r>
          </w:p>
        </w:tc>
        <w:tc>
          <w:tcPr>
            <w:tcW w:type="dxa" w:w="3061"/>
            <w:tcMar>
              <w:top w:w="100" w:type="dxa"/>
              <w:start w:w="120" w:type="dxa"/>
              <w:bottom w:w="100" w:type="dxa"/>
              <w:end w:w="120" w:type="dxa"/>
            </w:tcMar>
            <w:vAlign w:val="center"/>
          </w:tcPr>
          <w:p>
            <w:pPr>
              <w:spacing w:after="0"/>
              <w:jc w:val="left"/>
            </w:pPr>
            <w:r>
              <w:rPr>
                <w:rFonts w:ascii="Times New Roman" w:hAnsi="Times New Roman" w:eastAsia="Times New Roman"/>
                <w:sz w:val="22"/>
              </w:rPr>
              <w:t>Node.js, Express, TypeScript</w:t>
            </w:r>
          </w:p>
        </w:tc>
        <w:tc>
          <w:tcPr>
            <w:tcW w:type="dxa" w:w="4422"/>
            <w:tcMar>
              <w:top w:w="100" w:type="dxa"/>
              <w:start w:w="120" w:type="dxa"/>
              <w:bottom w:w="100" w:type="dxa"/>
              <w:end w:w="120" w:type="dxa"/>
            </w:tcMar>
            <w:vAlign w:val="center"/>
          </w:tcPr>
          <w:p>
            <w:pPr>
              <w:spacing w:after="0"/>
              <w:jc w:val="left"/>
            </w:pPr>
            <w:r>
              <w:rPr>
                <w:rFonts w:ascii="Times New Roman" w:hAnsi="Times New Roman" w:eastAsia="Times New Roman"/>
                <w:sz w:val="22"/>
              </w:rPr>
              <w:t>REST API, xác thực, RBAC, validation và nghiệp vụ.</w:t>
            </w:r>
          </w:p>
        </w:tc>
      </w:tr>
      <w:tr>
        <w:tc>
          <w:tcPr>
            <w:tcW w:type="dxa" w:w="1814"/>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ORM/Database</w:t>
            </w:r>
          </w:p>
        </w:tc>
        <w:tc>
          <w:tcPr>
            <w:tcW w:type="dxa" w:w="306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Prisma, PostgreSQL</w:t>
            </w:r>
          </w:p>
        </w:tc>
        <w:tc>
          <w:tcPr>
            <w:tcW w:type="dxa" w:w="442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Lưu dữ liệu, quan hệ, transaction và truy vấn.</w:t>
            </w:r>
          </w:p>
        </w:tc>
      </w:tr>
      <w:tr>
        <w:tc>
          <w:tcPr>
            <w:tcW w:type="dxa" w:w="1814"/>
            <w:tcMar>
              <w:top w:w="100" w:type="dxa"/>
              <w:start w:w="120" w:type="dxa"/>
              <w:bottom w:w="100" w:type="dxa"/>
              <w:end w:w="120" w:type="dxa"/>
            </w:tcMar>
            <w:vAlign w:val="center"/>
          </w:tcPr>
          <w:p>
            <w:pPr>
              <w:spacing w:after="0"/>
              <w:jc w:val="center"/>
            </w:pPr>
            <w:r>
              <w:rPr>
                <w:rFonts w:ascii="Times New Roman" w:hAnsi="Times New Roman" w:eastAsia="Times New Roman"/>
                <w:sz w:val="22"/>
              </w:rPr>
              <w:t>Lưu file</w:t>
            </w:r>
          </w:p>
        </w:tc>
        <w:tc>
          <w:tcPr>
            <w:tcW w:type="dxa" w:w="3061"/>
            <w:tcMar>
              <w:top w:w="100" w:type="dxa"/>
              <w:start w:w="120" w:type="dxa"/>
              <w:bottom w:w="100" w:type="dxa"/>
              <w:end w:w="120" w:type="dxa"/>
            </w:tcMar>
            <w:vAlign w:val="center"/>
          </w:tcPr>
          <w:p>
            <w:pPr>
              <w:spacing w:after="0"/>
              <w:jc w:val="left"/>
            </w:pPr>
            <w:r>
              <w:rPr>
                <w:rFonts w:ascii="Times New Roman" w:hAnsi="Times New Roman" w:eastAsia="Times New Roman"/>
                <w:sz w:val="22"/>
              </w:rPr>
              <w:t>Local uploads</w:t>
            </w:r>
          </w:p>
        </w:tc>
        <w:tc>
          <w:tcPr>
            <w:tcW w:type="dxa" w:w="4422"/>
            <w:tcMar>
              <w:top w:w="100" w:type="dxa"/>
              <w:start w:w="120" w:type="dxa"/>
              <w:bottom w:w="100" w:type="dxa"/>
              <w:end w:w="120" w:type="dxa"/>
            </w:tcMar>
            <w:vAlign w:val="center"/>
          </w:tcPr>
          <w:p>
            <w:pPr>
              <w:spacing w:after="0"/>
              <w:jc w:val="left"/>
            </w:pPr>
            <w:r>
              <w:rPr>
                <w:rFonts w:ascii="Times New Roman" w:hAnsi="Times New Roman" w:eastAsia="Times New Roman"/>
                <w:sz w:val="22"/>
              </w:rPr>
              <w:t>Lưu ảnh cơ sở trong môi trường phát triển.</w:t>
            </w:r>
          </w:p>
        </w:tc>
      </w:tr>
      <w:tr>
        <w:tc>
          <w:tcPr>
            <w:tcW w:type="dxa" w:w="1814"/>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Bản đồ</w:t>
            </w:r>
          </w:p>
        </w:tc>
        <w:tc>
          <w:tcPr>
            <w:tcW w:type="dxa" w:w="306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OpenStreetMap/Nominatim</w:t>
            </w:r>
          </w:p>
        </w:tc>
        <w:tc>
          <w:tcPr>
            <w:tcW w:type="dxa" w:w="442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Chọn và hiển thị tọa độ cơ sở lưu trú.</w:t>
            </w:r>
          </w:p>
        </w:tc>
      </w:tr>
    </w:tbl>
    <w:p>
      <w:pPr>
        <w:spacing w:after="20"/>
      </w:pPr>
    </w:p>
    <w:tbl>
      <w:tblPr>
        <w:tblStyle w:val="35"/>
        <w:tblW w:type="auto" w:w="0"/>
        <w:jc w:val="center"/>
        <w:tblLook w:firstColumn="1" w:firstRow="1" w:lastColumn="0" w:lastRow="0" w:noHBand="0" w:noVBand="1" w:val="04A0"/>
      </w:tblPr>
      <w:tblGrid>
        <w:gridCol w:w="9575"/>
      </w:tblGrid>
      <w:tr>
        <w:tc>
          <w:tcPr>
            <w:tcW w:type="dxa" w:w="9575"/>
            <w:shd w:fill="CCFBF1"/>
            <w:tcMar>
              <w:top w:w="140" w:type="dxa"/>
              <w:start w:w="180" w:type="dxa"/>
              <w:bottom w:w="140" w:type="dxa"/>
              <w:end w:w="180" w:type="dxa"/>
            </w:tcMar>
          </w:tcPr>
          <w:p>
            <w:pPr>
              <w:spacing w:after="0"/>
            </w:pPr>
            <w:r>
              <w:rPr>
                <w:rFonts w:ascii="Times New Roman" w:hAnsi="Times New Roman" w:eastAsia="Times New Roman"/>
                <w:b/>
                <w:color w:val="134E4A"/>
                <w:sz w:val="24"/>
              </w:rPr>
              <w:t xml:space="preserve">Luồng giao tiếp: </w:t>
            </w:r>
            <w:r>
              <w:rPr>
                <w:rFonts w:ascii="Times New Roman" w:hAnsi="Times New Roman" w:eastAsia="Times New Roman"/>
                <w:sz w:val="24"/>
              </w:rPr>
              <w:t>Trình duyệt → Frontend/Admin Portal → REST API → Prisma → PostgreSQL. API phản hồi JSON và kiểm tra quyền theo JWT.</w:t>
            </w:r>
          </w:p>
        </w:tc>
      </w:tr>
    </w:tbl>
    <w:p>
      <w:pPr>
        <w:spacing w:after="20"/>
      </w:pPr>
    </w:p>
    <w:p>
      <w:pPr>
        <w:pStyle w:val="3"/>
        <w:keepNext/>
      </w:pPr>
      <w:r>
        <w:rPr>
          <w:rFonts w:ascii="Times New Roman" w:hAnsi="Times New Roman" w:eastAsia="Times New Roman"/>
          <w:b/>
          <w:color w:val="0F766E"/>
          <w:sz w:val="28"/>
        </w:rPr>
        <w:t>4.3. Thiết kế cơ sở dữ liệu</w:t>
      </w:r>
    </w:p>
    <w:p>
      <w:pPr>
        <w:spacing w:after="120"/>
        <w:ind w:firstLine="567"/>
        <w:jc w:val="both"/>
      </w:pPr>
      <w:r>
        <w:rPr>
          <w:rFonts w:ascii="Times New Roman" w:hAnsi="Times New Roman" w:eastAsia="Times New Roman"/>
          <w:sz w:val="26"/>
        </w:rPr>
        <w:t>Mô hình dữ liệu hiện tại gồm các nhóm bảng chính cho người dùng, cơ sở lưu trú, tour, booking, thanh toán, vận hành và quản trị. Trạng thái phòng không được lưu cố định trong loại phòng mà được xác định từ ngày bị khóa/bảo trì và booking giao nhau.</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72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Nhóm dữ liệu</w:t>
            </w:r>
          </w:p>
        </w:tc>
        <w:tc>
          <w:tcPr>
            <w:tcW w:type="dxa" w:w="6576"/>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Các bảng tiêu biểu</w:t>
            </w:r>
          </w:p>
        </w:tc>
      </w:tr>
      <w:tr>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Người dùng</w:t>
            </w:r>
          </w:p>
        </w:tc>
        <w:tc>
          <w:tcPr>
            <w:tcW w:type="dxa" w:w="6576"/>
            <w:tcMar>
              <w:top w:w="100" w:type="dxa"/>
              <w:start w:w="120" w:type="dxa"/>
              <w:bottom w:w="100" w:type="dxa"/>
              <w:end w:w="120" w:type="dxa"/>
            </w:tcMar>
            <w:vAlign w:val="center"/>
          </w:tcPr>
          <w:p>
            <w:pPr>
              <w:spacing w:after="0"/>
              <w:jc w:val="left"/>
            </w:pPr>
            <w:r>
              <w:rPr>
                <w:rFonts w:ascii="Times New Roman" w:hAnsi="Times New Roman" w:eastAsia="Times New Roman"/>
                <w:sz w:val="22"/>
              </w:rPr>
              <w:t>User, VerificationToken, Notification</w:t>
            </w:r>
          </w:p>
        </w:tc>
      </w:tr>
      <w:tr>
        <w:tc>
          <w:tcPr>
            <w:tcW w:type="dxa" w:w="272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Khu vực và Operator</w:t>
            </w:r>
          </w:p>
        </w:tc>
        <w:tc>
          <w:tcPr>
            <w:tcW w:type="dxa" w:w="657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Province, OperatorProvinceAssignment, OperatorTask</w:t>
            </w:r>
          </w:p>
        </w:tc>
      </w:tr>
      <w:tr>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Cơ sở lưu trú</w:t>
            </w:r>
          </w:p>
        </w:tc>
        <w:tc>
          <w:tcPr>
            <w:tcW w:type="dxa" w:w="6576"/>
            <w:tcMar>
              <w:top w:w="100" w:type="dxa"/>
              <w:start w:w="120" w:type="dxa"/>
              <w:bottom w:w="100" w:type="dxa"/>
              <w:end w:w="120" w:type="dxa"/>
            </w:tcMar>
            <w:vAlign w:val="center"/>
          </w:tcPr>
          <w:p>
            <w:pPr>
              <w:spacing w:after="0"/>
              <w:jc w:val="left"/>
            </w:pPr>
            <w:r>
              <w:rPr>
                <w:rFonts w:ascii="Times New Roman" w:hAnsi="Times New Roman" w:eastAsia="Times New Roman"/>
                <w:sz w:val="22"/>
              </w:rPr>
              <w:t>Property, PropertyBedroom, PropertyImage, PropertyLanguage, PropertyOwner</w:t>
            </w:r>
          </w:p>
        </w:tc>
      </w:tr>
      <w:tr>
        <w:tc>
          <w:tcPr>
            <w:tcW w:type="dxa" w:w="272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Giá và lịch</w:t>
            </w:r>
          </w:p>
        </w:tc>
        <w:tc>
          <w:tcPr>
            <w:tcW w:type="dxa" w:w="657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PropertyRatePlan, PropertyChildPricing, PropertyDailyRate, PropertyAvailability</w:t>
            </w:r>
          </w:p>
        </w:tc>
      </w:tr>
      <w:tr>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Tour</w:t>
            </w:r>
          </w:p>
        </w:tc>
        <w:tc>
          <w:tcPr>
            <w:tcW w:type="dxa" w:w="6576"/>
            <w:tcMar>
              <w:top w:w="100" w:type="dxa"/>
              <w:start w:w="120" w:type="dxa"/>
              <w:bottom w:w="100" w:type="dxa"/>
              <w:end w:w="120" w:type="dxa"/>
            </w:tcMar>
            <w:vAlign w:val="center"/>
          </w:tcPr>
          <w:p>
            <w:pPr>
              <w:spacing w:after="0"/>
              <w:jc w:val="left"/>
            </w:pPr>
            <w:r>
              <w:rPr>
                <w:rFonts w:ascii="Times New Roman" w:hAnsi="Times New Roman" w:eastAsia="Times New Roman"/>
                <w:sz w:val="22"/>
              </w:rPr>
              <w:t>Tour, TourImage, TourItineraryDay, TourInclusion, TourAvailability</w:t>
            </w:r>
          </w:p>
        </w:tc>
      </w:tr>
      <w:tr>
        <w:tc>
          <w:tcPr>
            <w:tcW w:type="dxa" w:w="2721"/>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Giao dịch</w:t>
            </w:r>
          </w:p>
        </w:tc>
        <w:tc>
          <w:tcPr>
            <w:tcW w:type="dxa" w:w="657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Booking, Payment, Settlement, Promotion, PromotionRedemption</w:t>
            </w:r>
          </w:p>
        </w:tc>
      </w:tr>
      <w:tr>
        <w:tc>
          <w:tcPr>
            <w:tcW w:type="dxa" w:w="2721"/>
            <w:tcMar>
              <w:top w:w="100" w:type="dxa"/>
              <w:start w:w="120" w:type="dxa"/>
              <w:bottom w:w="100" w:type="dxa"/>
              <w:end w:w="120" w:type="dxa"/>
            </w:tcMar>
            <w:vAlign w:val="center"/>
          </w:tcPr>
          <w:p>
            <w:pPr>
              <w:spacing w:after="0"/>
              <w:jc w:val="left"/>
            </w:pPr>
            <w:r>
              <w:rPr>
                <w:rFonts w:ascii="Times New Roman" w:hAnsi="Times New Roman" w:eastAsia="Times New Roman"/>
                <w:sz w:val="22"/>
              </w:rPr>
              <w:t>Đánh giá và quản trị</w:t>
            </w:r>
          </w:p>
        </w:tc>
        <w:tc>
          <w:tcPr>
            <w:tcW w:type="dxa" w:w="6576"/>
            <w:tcMar>
              <w:top w:w="100" w:type="dxa"/>
              <w:start w:w="120" w:type="dxa"/>
              <w:bottom w:w="100" w:type="dxa"/>
              <w:end w:w="120" w:type="dxa"/>
            </w:tcMar>
            <w:vAlign w:val="center"/>
          </w:tcPr>
          <w:p>
            <w:pPr>
              <w:spacing w:after="0"/>
              <w:jc w:val="left"/>
            </w:pPr>
            <w:r>
              <w:rPr>
                <w:rFonts w:ascii="Times New Roman" w:hAnsi="Times New Roman" w:eastAsia="Times New Roman"/>
                <w:sz w:val="22"/>
              </w:rPr>
              <w:t>Review, CommissionRule, HostApprovalRequest, Dispute, AuditLog</w:t>
            </w:r>
          </w:p>
        </w:tc>
      </w:tr>
    </w:tbl>
    <w:p>
      <w:pPr>
        <w:spacing w:after="20"/>
      </w:pPr>
    </w:p>
    <w:p>
      <w:pPr>
        <w:pStyle w:val="3"/>
        <w:keepNext/>
      </w:pPr>
      <w:r>
        <w:rPr>
          <w:rFonts w:ascii="Times New Roman" w:hAnsi="Times New Roman" w:eastAsia="Times New Roman"/>
          <w:b/>
          <w:color w:val="0F766E"/>
          <w:sz w:val="28"/>
        </w:rPr>
        <w:t>4.4. Luồng đặt phòng</w:t>
      </w:r>
    </w:p>
    <w:p>
      <w:pPr>
        <w:pStyle w:val="29"/>
        <w:spacing w:after="60"/>
      </w:pPr>
      <w:r>
        <w:rPr>
          <w:rFonts w:ascii="Times New Roman" w:hAnsi="Times New Roman" w:eastAsia="Times New Roman"/>
          <w:sz w:val="26"/>
        </w:rPr>
        <w:t>Khách nhập địa điểm, ngày nhận phòng, ngày trả phòng và số khách.</w:t>
      </w:r>
    </w:p>
    <w:p>
      <w:pPr>
        <w:pStyle w:val="29"/>
        <w:spacing w:after="60"/>
      </w:pPr>
      <w:r>
        <w:rPr>
          <w:rFonts w:ascii="Times New Roman" w:hAnsi="Times New Roman" w:eastAsia="Times New Roman"/>
          <w:sz w:val="26"/>
        </w:rPr>
        <w:t>Hệ thống tìm các cơ sở ACTIVE và áp dụng bộ lọc phù hợp.</w:t>
      </w:r>
    </w:p>
    <w:p>
      <w:pPr>
        <w:pStyle w:val="29"/>
        <w:spacing w:after="60"/>
      </w:pPr>
      <w:r>
        <w:rPr>
          <w:rFonts w:ascii="Times New Roman" w:hAnsi="Times New Roman" w:eastAsia="Times New Roman"/>
          <w:sz w:val="26"/>
        </w:rPr>
        <w:t>Khách xem chi tiết, tiện nghi, bản đồ, chính sách và đánh giá.</w:t>
      </w:r>
    </w:p>
    <w:p>
      <w:pPr>
        <w:pStyle w:val="29"/>
        <w:spacing w:after="60"/>
      </w:pPr>
      <w:r>
        <w:rPr>
          <w:rFonts w:ascii="Times New Roman" w:hAnsi="Times New Roman" w:eastAsia="Times New Roman"/>
          <w:sz w:val="26"/>
        </w:rPr>
        <w:t>API kiểm tra sức chứa, ngày bị khóa/bảo trì và booking giao nhau.</w:t>
      </w:r>
    </w:p>
    <w:p>
      <w:pPr>
        <w:pStyle w:val="29"/>
        <w:spacing w:after="60"/>
      </w:pPr>
      <w:r>
        <w:rPr>
          <w:rFonts w:ascii="Times New Roman" w:hAnsi="Times New Roman" w:eastAsia="Times New Roman"/>
          <w:sz w:val="26"/>
        </w:rPr>
        <w:t>Hệ thống tính giá cơ bản hoặc giá theo ngày, phí dọn dẹp, dịch vụ, phí nền tảng, VAT và giảm giá.</w:t>
      </w:r>
    </w:p>
    <w:p>
      <w:pPr>
        <w:pStyle w:val="29"/>
        <w:spacing w:after="60"/>
      </w:pPr>
      <w:r>
        <w:rPr>
          <w:rFonts w:ascii="Times New Roman" w:hAnsi="Times New Roman" w:eastAsia="Times New Roman"/>
          <w:sz w:val="26"/>
        </w:rPr>
        <w:t>Booking được tạo ở trạng thái CONFIRMED đối với đặt ngay hoặc PENDING đối với yêu cầu duyệt.</w:t>
      </w:r>
    </w:p>
    <w:p>
      <w:pPr>
        <w:pStyle w:val="29"/>
        <w:spacing w:after="60"/>
      </w:pPr>
      <w:r>
        <w:rPr>
          <w:rFonts w:ascii="Times New Roman" w:hAnsi="Times New Roman" w:eastAsia="Times New Roman"/>
          <w:sz w:val="26"/>
        </w:rPr>
        <w:t>Khách thực hiện thanh toán mô phỏng; Host/Admin theo dõi trạng thái.</w:t>
      </w:r>
    </w:p>
    <w:p>
      <w:pPr>
        <w:pStyle w:val="29"/>
        <w:spacing w:after="60"/>
      </w:pPr>
      <w:r>
        <w:rPr>
          <w:rFonts w:ascii="Times New Roman" w:hAnsi="Times New Roman" w:eastAsia="Times New Roman"/>
          <w:sz w:val="26"/>
        </w:rPr>
        <w:t>Sau check-out, hệ thống tạo Settlement và cho phép khách đánh giá.</w:t>
      </w:r>
    </w:p>
    <w:p>
      <w:pPr>
        <w:pStyle w:val="3"/>
        <w:keepNext/>
      </w:pPr>
      <w:r>
        <w:rPr>
          <w:rFonts w:ascii="Times New Roman" w:hAnsi="Times New Roman" w:eastAsia="Times New Roman"/>
          <w:b/>
          <w:color w:val="0F766E"/>
          <w:sz w:val="28"/>
        </w:rPr>
        <w:t>4.5. Bảo mật và kiểm soát truy cập</w:t>
      </w:r>
    </w:p>
    <w:p>
      <w:pPr>
        <w:pStyle w:val="23"/>
        <w:spacing w:after="60"/>
        <w:ind w:left="425" w:hanging="227"/>
      </w:pPr>
      <w:r>
        <w:rPr>
          <w:rFonts w:ascii="Times New Roman" w:hAnsi="Times New Roman" w:eastAsia="Times New Roman"/>
          <w:sz w:val="26"/>
        </w:rPr>
        <w:t>Mật khẩu được băm bằng bcrypt trước khi lưu.</w:t>
      </w:r>
    </w:p>
    <w:p>
      <w:pPr>
        <w:pStyle w:val="23"/>
        <w:spacing w:after="60"/>
        <w:ind w:left="425" w:hanging="227"/>
      </w:pPr>
      <w:r>
        <w:rPr>
          <w:rFonts w:ascii="Times New Roman" w:hAnsi="Times New Roman" w:eastAsia="Times New Roman"/>
          <w:sz w:val="26"/>
        </w:rPr>
        <w:t>API sử dụng JWT access token để xác thực.</w:t>
      </w:r>
    </w:p>
    <w:p>
      <w:pPr>
        <w:pStyle w:val="23"/>
        <w:spacing w:after="60"/>
        <w:ind w:left="425" w:hanging="227"/>
      </w:pPr>
      <w:r>
        <w:rPr>
          <w:rFonts w:ascii="Times New Roman" w:hAnsi="Times New Roman" w:eastAsia="Times New Roman"/>
          <w:sz w:val="26"/>
        </w:rPr>
        <w:t>Middleware RBAC giới hạn endpoint theo vai trò.</w:t>
      </w:r>
    </w:p>
    <w:p>
      <w:pPr>
        <w:pStyle w:val="23"/>
        <w:spacing w:after="60"/>
        <w:ind w:left="425" w:hanging="227"/>
      </w:pPr>
      <w:r>
        <w:rPr>
          <w:rFonts w:ascii="Times New Roman" w:hAnsi="Times New Roman" w:eastAsia="Times New Roman"/>
          <w:sz w:val="26"/>
        </w:rPr>
        <w:t>Joi validation kiểm tra dữ liệu đầu vào ở các luồng chính.</w:t>
      </w:r>
    </w:p>
    <w:p>
      <w:pPr>
        <w:pStyle w:val="23"/>
        <w:spacing w:after="60"/>
        <w:ind w:left="425" w:hanging="227"/>
      </w:pPr>
      <w:r>
        <w:rPr>
          <w:rFonts w:ascii="Times New Roman" w:hAnsi="Times New Roman" w:eastAsia="Times New Roman"/>
          <w:sz w:val="26"/>
        </w:rPr>
        <w:t>Helmet và rate limit được sử dụng để tăng cường bảo vệ API.</w:t>
      </w:r>
    </w:p>
    <w:p>
      <w:pPr>
        <w:pStyle w:val="23"/>
        <w:spacing w:after="60"/>
        <w:ind w:left="425" w:hanging="227"/>
      </w:pPr>
      <w:r>
        <w:rPr>
          <w:rFonts w:ascii="Times New Roman" w:hAnsi="Times New Roman" w:eastAsia="Times New Roman"/>
          <w:sz w:val="26"/>
        </w:rPr>
        <w:t>Audit Log ghi nhận một số thao tác quan trọng như duyệt listing, xác nhận thanh toán, check-in và check-out.</w:t>
      </w:r>
    </w:p>
    <w:p>
      <w:pPr>
        <w:spacing w:after="120"/>
        <w:ind w:firstLine="567"/>
        <w:jc w:val="both"/>
      </w:pPr>
      <w:r>
        <w:rPr>
          <w:rFonts w:ascii="Times New Roman" w:hAnsi="Times New Roman" w:eastAsia="Times New Roman"/>
          <w:sz w:val="26"/>
        </w:rPr>
        <w:t>Hệ thống chưa mã hóa dữ liệu cá nhân theo từng trường bằng AES-256 và chưa có bằng chứng đáp ứng đầy đủ PCI DSS. Vì vậy báo cáo chỉ ghi nhận các biện pháp đã triển khai, không khẳng định mức tuân thủ chưa được kiểm chứng.</w:t>
      </w:r>
    </w:p>
    <w:p>
      <w:pPr>
        <w:pStyle w:val="2"/>
        <w:keepNext/>
      </w:pPr>
      <w:r>
        <w:rPr>
          <w:rFonts w:ascii="Times New Roman" w:hAnsi="Times New Roman" w:eastAsia="Times New Roman"/>
          <w:b/>
          <w:color w:val="134E4A"/>
          <w:sz w:val="32"/>
        </w:rPr>
        <w:t>5. KẾT QUẢ ĐẠT ĐƯỢC</w:t>
      </w:r>
    </w:p>
    <w:p>
      <w:pPr>
        <w:pStyle w:val="3"/>
        <w:keepNext/>
      </w:pPr>
      <w:r>
        <w:rPr>
          <w:rFonts w:ascii="Times New Roman" w:hAnsi="Times New Roman" w:eastAsia="Times New Roman"/>
          <w:b/>
          <w:color w:val="0F766E"/>
          <w:sz w:val="28"/>
        </w:rPr>
        <w:t>5.1. Chức năng khách hàng</w:t>
      </w:r>
    </w:p>
    <w:p>
      <w:pPr>
        <w:pStyle w:val="23"/>
        <w:spacing w:after="60"/>
        <w:ind w:left="425" w:hanging="227"/>
      </w:pPr>
      <w:r>
        <w:rPr>
          <w:rFonts w:ascii="Times New Roman" w:hAnsi="Times New Roman" w:eastAsia="Times New Roman"/>
          <w:sz w:val="26"/>
        </w:rPr>
        <w:t>Đăng ký, đăng nhập, đăng xuất và cập nhật hồ sơ cá nhân.</w:t>
      </w:r>
    </w:p>
    <w:p>
      <w:pPr>
        <w:pStyle w:val="23"/>
        <w:spacing w:after="60"/>
        <w:ind w:left="425" w:hanging="227"/>
      </w:pPr>
      <w:r>
        <w:rPr>
          <w:rFonts w:ascii="Times New Roman" w:hAnsi="Times New Roman" w:eastAsia="Times New Roman"/>
          <w:sz w:val="26"/>
        </w:rPr>
        <w:t>Tìm kiếm cơ sở theo địa điểm và lọc theo loại hình, giá, số khách, tiện nghi.</w:t>
      </w:r>
    </w:p>
    <w:p>
      <w:pPr>
        <w:pStyle w:val="23"/>
        <w:spacing w:after="60"/>
        <w:ind w:left="425" w:hanging="227"/>
      </w:pPr>
      <w:r>
        <w:rPr>
          <w:rFonts w:ascii="Times New Roman" w:hAnsi="Times New Roman" w:eastAsia="Times New Roman"/>
          <w:sz w:val="26"/>
        </w:rPr>
        <w:t>Xem chi tiết cơ sở, hình ảnh, vị trí, chính sách và đánh giá.</w:t>
      </w:r>
    </w:p>
    <w:p>
      <w:pPr>
        <w:pStyle w:val="23"/>
        <w:spacing w:after="60"/>
        <w:ind w:left="425" w:hanging="227"/>
      </w:pPr>
      <w:r>
        <w:rPr>
          <w:rFonts w:ascii="Times New Roman" w:hAnsi="Times New Roman" w:eastAsia="Times New Roman"/>
          <w:sz w:val="26"/>
        </w:rPr>
        <w:t>Kiểm tra phòng trống và tạo booking.</w:t>
      </w:r>
    </w:p>
    <w:p>
      <w:pPr>
        <w:pStyle w:val="23"/>
        <w:spacing w:after="60"/>
        <w:ind w:left="425" w:hanging="227"/>
      </w:pPr>
      <w:r>
        <w:rPr>
          <w:rFonts w:ascii="Times New Roman" w:hAnsi="Times New Roman" w:eastAsia="Times New Roman"/>
          <w:sz w:val="26"/>
        </w:rPr>
        <w:t>Xem chi tiết giá, lựa chọn dịch vụ và thanh toán mô phỏng.</w:t>
      </w:r>
    </w:p>
    <w:p>
      <w:pPr>
        <w:pStyle w:val="23"/>
        <w:spacing w:after="60"/>
        <w:ind w:left="425" w:hanging="227"/>
      </w:pPr>
      <w:r>
        <w:rPr>
          <w:rFonts w:ascii="Times New Roman" w:hAnsi="Times New Roman" w:eastAsia="Times New Roman"/>
          <w:sz w:val="26"/>
        </w:rPr>
        <w:t>Xem lịch sử booking, trạng thái thanh toán và đánh giá sau lưu trú.</w:t>
      </w:r>
    </w:p>
    <w:p>
      <w:pPr>
        <w:pStyle w:val="23"/>
        <w:spacing w:after="60"/>
        <w:ind w:left="425" w:hanging="227"/>
      </w:pPr>
      <w:r>
        <w:rPr>
          <w:rFonts w:ascii="Times New Roman" w:hAnsi="Times New Roman" w:eastAsia="Times New Roman"/>
          <w:sz w:val="26"/>
        </w:rPr>
        <w:t>Xem danh sách và chi tiết tour.</w:t>
      </w:r>
    </w:p>
    <w:p>
      <w:pPr>
        <w:pStyle w:val="3"/>
        <w:keepNext/>
      </w:pPr>
      <w:r>
        <w:rPr>
          <w:rFonts w:ascii="Times New Roman" w:hAnsi="Times New Roman" w:eastAsia="Times New Roman"/>
          <w:b/>
          <w:color w:val="0F766E"/>
          <w:sz w:val="28"/>
        </w:rPr>
        <w:t>5.2. Chức năng Host</w:t>
      </w:r>
    </w:p>
    <w:p>
      <w:pPr>
        <w:pStyle w:val="23"/>
        <w:spacing w:after="60"/>
        <w:ind w:left="425" w:hanging="227"/>
      </w:pPr>
      <w:r>
        <w:rPr>
          <w:rFonts w:ascii="Times New Roman" w:hAnsi="Times New Roman" w:eastAsia="Times New Roman"/>
          <w:sz w:val="26"/>
        </w:rPr>
        <w:t>Dashboard quản lý cơ sở, booking và doanh thu.</w:t>
      </w:r>
    </w:p>
    <w:p>
      <w:pPr>
        <w:pStyle w:val="23"/>
        <w:spacing w:after="60"/>
        <w:ind w:left="425" w:hanging="227"/>
      </w:pPr>
      <w:r>
        <w:rPr>
          <w:rFonts w:ascii="Times New Roman" w:hAnsi="Times New Roman" w:eastAsia="Times New Roman"/>
          <w:sz w:val="26"/>
        </w:rPr>
        <w:t>Tạo cơ sở mới với địa chỉ, tọa độ, phòng ngủ, tiện nghi, nội quy, giá, ảnh và thông tin pháp lý.</w:t>
      </w:r>
    </w:p>
    <w:p>
      <w:pPr>
        <w:pStyle w:val="23"/>
        <w:spacing w:after="60"/>
        <w:ind w:left="425" w:hanging="227"/>
      </w:pPr>
      <w:r>
        <w:rPr>
          <w:rFonts w:ascii="Times New Roman" w:hAnsi="Times New Roman" w:eastAsia="Times New Roman"/>
          <w:sz w:val="26"/>
        </w:rPr>
        <w:t>Quản lý lịch theo tháng; khóa ngày, bảo trì, mở ngày và đặt giá riêng.</w:t>
      </w:r>
    </w:p>
    <w:p>
      <w:pPr>
        <w:pStyle w:val="23"/>
        <w:spacing w:after="60"/>
        <w:ind w:left="425" w:hanging="227"/>
      </w:pPr>
      <w:r>
        <w:rPr>
          <w:rFonts w:ascii="Times New Roman" w:hAnsi="Times New Roman" w:eastAsia="Times New Roman"/>
          <w:sz w:val="26"/>
        </w:rPr>
        <w:t>Xác nhận hoặc hủy yêu cầu booking đang chờ.</w:t>
      </w:r>
    </w:p>
    <w:p>
      <w:pPr>
        <w:pStyle w:val="23"/>
        <w:spacing w:after="60"/>
        <w:ind w:left="425" w:hanging="227"/>
      </w:pPr>
      <w:r>
        <w:rPr>
          <w:rFonts w:ascii="Times New Roman" w:hAnsi="Times New Roman" w:eastAsia="Times New Roman"/>
          <w:sz w:val="26"/>
        </w:rPr>
        <w:t>Xác nhận thanh toán tiền mặt hoặc chuyển khoản.</w:t>
      </w:r>
    </w:p>
    <w:p>
      <w:pPr>
        <w:pStyle w:val="23"/>
        <w:spacing w:after="60"/>
        <w:ind w:left="425" w:hanging="227"/>
      </w:pPr>
      <w:r>
        <w:rPr>
          <w:rFonts w:ascii="Times New Roman" w:hAnsi="Times New Roman" w:eastAsia="Times New Roman"/>
          <w:sz w:val="26"/>
        </w:rPr>
        <w:t>Thực hiện check-in, check-out và theo dõi Settlement.</w:t>
      </w:r>
    </w:p>
    <w:p>
      <w:pPr>
        <w:pStyle w:val="23"/>
        <w:spacing w:after="60"/>
        <w:ind w:left="425" w:hanging="227"/>
      </w:pPr>
      <w:r>
        <w:rPr>
          <w:rFonts w:ascii="Times New Roman" w:hAnsi="Times New Roman" w:eastAsia="Times New Roman"/>
          <w:sz w:val="26"/>
        </w:rPr>
        <w:t>Phản hồi đánh giá của khách hàng.</w:t>
      </w:r>
    </w:p>
    <w:p>
      <w:pPr>
        <w:pStyle w:val="3"/>
        <w:keepNext/>
      </w:pPr>
      <w:r>
        <w:rPr>
          <w:rFonts w:ascii="Times New Roman" w:hAnsi="Times New Roman" w:eastAsia="Times New Roman"/>
          <w:b/>
          <w:color w:val="0F766E"/>
          <w:sz w:val="28"/>
        </w:rPr>
        <w:t>5.3. Chức năng Operator</w:t>
      </w:r>
    </w:p>
    <w:p>
      <w:pPr>
        <w:pStyle w:val="23"/>
        <w:spacing w:after="60"/>
        <w:ind w:left="425" w:hanging="227"/>
      </w:pPr>
      <w:r>
        <w:rPr>
          <w:rFonts w:ascii="Times New Roman" w:hAnsi="Times New Roman" w:eastAsia="Times New Roman"/>
          <w:sz w:val="26"/>
        </w:rPr>
        <w:t>Dashboard thống kê theo khu vực được phân công.</w:t>
      </w:r>
    </w:p>
    <w:p>
      <w:pPr>
        <w:pStyle w:val="23"/>
        <w:spacing w:after="60"/>
        <w:ind w:left="425" w:hanging="227"/>
      </w:pPr>
      <w:r>
        <w:rPr>
          <w:rFonts w:ascii="Times New Roman" w:hAnsi="Times New Roman" w:eastAsia="Times New Roman"/>
          <w:sz w:val="26"/>
        </w:rPr>
        <w:t>Quản lý và duyệt listing theo tỉnh/thành phố.</w:t>
      </w:r>
    </w:p>
    <w:p>
      <w:pPr>
        <w:pStyle w:val="23"/>
        <w:spacing w:after="60"/>
        <w:ind w:left="425" w:hanging="227"/>
      </w:pPr>
      <w:r>
        <w:rPr>
          <w:rFonts w:ascii="Times New Roman" w:hAnsi="Times New Roman" w:eastAsia="Times New Roman"/>
          <w:sz w:val="26"/>
        </w:rPr>
        <w:t>Duyệt hồ sơ trở thành Host.</w:t>
      </w:r>
    </w:p>
    <w:p>
      <w:pPr>
        <w:pStyle w:val="23"/>
        <w:spacing w:after="60"/>
        <w:ind w:left="425" w:hanging="227"/>
      </w:pPr>
      <w:r>
        <w:rPr>
          <w:rFonts w:ascii="Times New Roman" w:hAnsi="Times New Roman" w:eastAsia="Times New Roman"/>
          <w:sz w:val="26"/>
        </w:rPr>
        <w:t>Quản lý booking trong tỉnh.</w:t>
      </w:r>
    </w:p>
    <w:p>
      <w:pPr>
        <w:pStyle w:val="23"/>
        <w:spacing w:after="60"/>
        <w:ind w:left="425" w:hanging="227"/>
      </w:pPr>
      <w:r>
        <w:rPr>
          <w:rFonts w:ascii="Times New Roman" w:hAnsi="Times New Roman" w:eastAsia="Times New Roman"/>
          <w:sz w:val="26"/>
        </w:rPr>
        <w:t>Tạo, giao và cập nhật nhiệm vụ cho Operator thực địa.</w:t>
      </w:r>
    </w:p>
    <w:p>
      <w:pPr>
        <w:pStyle w:val="23"/>
        <w:spacing w:after="60"/>
        <w:ind w:left="425" w:hanging="227"/>
      </w:pPr>
      <w:r>
        <w:rPr>
          <w:rFonts w:ascii="Times New Roman" w:hAnsi="Times New Roman" w:eastAsia="Times New Roman"/>
          <w:sz w:val="26"/>
        </w:rPr>
        <w:t>Tiếp nhận, điều tra, giải quyết hoặc chuyển cấp tranh chấp.</w:t>
      </w:r>
    </w:p>
    <w:p>
      <w:pPr>
        <w:pStyle w:val="23"/>
        <w:spacing w:after="60"/>
        <w:ind w:left="425" w:hanging="227"/>
      </w:pPr>
      <w:r>
        <w:rPr>
          <w:rFonts w:ascii="Times New Roman" w:hAnsi="Times New Roman" w:eastAsia="Times New Roman"/>
          <w:sz w:val="26"/>
        </w:rPr>
        <w:t>Theo dõi doanh thu và thông báo nghiệp vụ.</w:t>
      </w:r>
    </w:p>
    <w:p>
      <w:pPr>
        <w:pStyle w:val="3"/>
        <w:keepNext/>
      </w:pPr>
      <w:r>
        <w:rPr>
          <w:rFonts w:ascii="Times New Roman" w:hAnsi="Times New Roman" w:eastAsia="Times New Roman"/>
          <w:b/>
          <w:color w:val="0F766E"/>
          <w:sz w:val="28"/>
        </w:rPr>
        <w:t>5.4. Chức năng Admin</w:t>
      </w:r>
    </w:p>
    <w:p>
      <w:pPr>
        <w:pStyle w:val="23"/>
        <w:spacing w:after="60"/>
        <w:ind w:left="425" w:hanging="227"/>
      </w:pPr>
      <w:r>
        <w:rPr>
          <w:rFonts w:ascii="Times New Roman" w:hAnsi="Times New Roman" w:eastAsia="Times New Roman"/>
          <w:sz w:val="26"/>
        </w:rPr>
        <w:t>Dashboard tổng hợp người dùng, listing, booking, thanh toán, doanh thu, Operator và tỉnh đã phủ.</w:t>
      </w:r>
    </w:p>
    <w:p>
      <w:pPr>
        <w:pStyle w:val="23"/>
        <w:spacing w:after="60"/>
        <w:ind w:left="425" w:hanging="227"/>
      </w:pPr>
      <w:r>
        <w:rPr>
          <w:rFonts w:ascii="Times New Roman" w:hAnsi="Times New Roman" w:eastAsia="Times New Roman"/>
          <w:sz w:val="26"/>
        </w:rPr>
        <w:t>Quản lý tài khoản, trạng thái hoạt động và vai trò.</w:t>
      </w:r>
    </w:p>
    <w:p>
      <w:pPr>
        <w:pStyle w:val="23"/>
        <w:spacing w:after="60"/>
        <w:ind w:left="425" w:hanging="227"/>
      </w:pPr>
      <w:r>
        <w:rPr>
          <w:rFonts w:ascii="Times New Roman" w:hAnsi="Times New Roman" w:eastAsia="Times New Roman"/>
          <w:sz w:val="26"/>
        </w:rPr>
        <w:t>Quản lý cơ sở lưu trú, tour và trạng thái listing.</w:t>
      </w:r>
    </w:p>
    <w:p>
      <w:pPr>
        <w:pStyle w:val="23"/>
        <w:spacing w:after="60"/>
        <w:ind w:left="425" w:hanging="227"/>
      </w:pPr>
      <w:r>
        <w:rPr>
          <w:rFonts w:ascii="Times New Roman" w:hAnsi="Times New Roman" w:eastAsia="Times New Roman"/>
          <w:sz w:val="26"/>
        </w:rPr>
        <w:t>Quản lý booking, thanh toán và báo cáo doanh thu.</w:t>
      </w:r>
    </w:p>
    <w:p>
      <w:pPr>
        <w:pStyle w:val="23"/>
        <w:spacing w:after="60"/>
        <w:ind w:left="425" w:hanging="227"/>
      </w:pPr>
      <w:r>
        <w:rPr>
          <w:rFonts w:ascii="Times New Roman" w:hAnsi="Times New Roman" w:eastAsia="Times New Roman"/>
          <w:sz w:val="26"/>
        </w:rPr>
        <w:t>Quản lý khuyến mãi và quy tắc hoa hồng.</w:t>
      </w:r>
    </w:p>
    <w:p>
      <w:pPr>
        <w:pStyle w:val="23"/>
        <w:spacing w:after="60"/>
        <w:ind w:left="425" w:hanging="227"/>
      </w:pPr>
      <w:r>
        <w:rPr>
          <w:rFonts w:ascii="Times New Roman" w:hAnsi="Times New Roman" w:eastAsia="Times New Roman"/>
          <w:sz w:val="26"/>
        </w:rPr>
        <w:t>Quản lý tỉnh/thành phố, tạo Operator và phân công địa bàn.</w:t>
      </w:r>
    </w:p>
    <w:p>
      <w:pPr>
        <w:pStyle w:val="23"/>
        <w:spacing w:after="60"/>
        <w:ind w:left="425" w:hanging="227"/>
      </w:pPr>
      <w:r>
        <w:rPr>
          <w:rFonts w:ascii="Times New Roman" w:hAnsi="Times New Roman" w:eastAsia="Times New Roman"/>
          <w:sz w:val="26"/>
        </w:rPr>
        <w:t>Xem đánh giá và Audit Log.</w:t>
      </w:r>
    </w:p>
    <w:p>
      <w:pPr>
        <w:pStyle w:val="3"/>
        <w:keepNext/>
      </w:pPr>
      <w:r>
        <w:rPr>
          <w:rFonts w:ascii="Times New Roman" w:hAnsi="Times New Roman" w:eastAsia="Times New Roman"/>
          <w:b/>
          <w:color w:val="0F766E"/>
          <w:sz w:val="28"/>
        </w:rPr>
        <w:t>5.5. Kết quả kiểm thử</w:t>
      </w:r>
    </w:p>
    <w:p>
      <w:pPr>
        <w:spacing w:after="120"/>
        <w:ind w:firstLine="567"/>
        <w:jc w:val="both"/>
      </w:pPr>
      <w:r>
        <w:rPr>
          <w:rFonts w:ascii="Times New Roman" w:hAnsi="Times New Roman" w:eastAsia="Times New Roman"/>
          <w:sz w:val="26"/>
        </w:rPr>
        <w:t>Nhóm xây dựng bộ 54 test case cho các luồng Khách hàng, Host, Operator và Admin. Kết quả tổng hợp ghi nhận 50 test case đạt và 4 vấn đề cần tiếp tục hoàn thiện.</w:t>
      </w:r>
    </w:p>
    <w:tbl>
      <w:tblPr>
        <w:tblStyle w:val="35"/>
        <w:tblW w:type="auto" w:w="0"/>
        <w:jc w:val="center"/>
        <w:tblLayout w:type="fixed"/>
        <w:tblLook w:firstColumn="1" w:firstRow="1" w:lastColumn="0" w:lastRow="0" w:noHBand="0" w:noVBand="1" w:val="04A0"/>
      </w:tblPr>
      <w:tblGrid>
        <w:gridCol w:w="2394"/>
        <w:gridCol w:w="2394"/>
        <w:gridCol w:w="2394"/>
        <w:gridCol w:w="2394"/>
      </w:tblGrid>
      <w:tr>
        <w:trPr>
          <w:tblHeader w:val="true"/>
        </w:trPr>
        <w:tc>
          <w:tcPr>
            <w:tcW w:type="dxa" w:w="1928"/>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Luồng</w:t>
            </w:r>
          </w:p>
        </w:tc>
        <w:tc>
          <w:tcPr>
            <w:tcW w:type="dxa" w:w="113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Số TC</w:t>
            </w:r>
          </w:p>
        </w:tc>
        <w:tc>
          <w:tcPr>
            <w:tcW w:type="dxa" w:w="113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Đạt</w:t>
            </w:r>
          </w:p>
        </w:tc>
        <w:tc>
          <w:tcPr>
            <w:tcW w:type="dxa" w:w="5102"/>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Vấn đề chính</w:t>
            </w:r>
          </w:p>
        </w:tc>
      </w:tr>
      <w:tr>
        <w:tc>
          <w:tcPr>
            <w:tcW w:type="dxa" w:w="1928"/>
            <w:tcMar>
              <w:top w:w="100" w:type="dxa"/>
              <w:start w:w="120" w:type="dxa"/>
              <w:bottom w:w="100" w:type="dxa"/>
              <w:end w:w="120" w:type="dxa"/>
            </w:tcMar>
            <w:vAlign w:val="center"/>
          </w:tcPr>
          <w:p>
            <w:pPr>
              <w:spacing w:after="0"/>
              <w:jc w:val="center"/>
            </w:pPr>
            <w:r>
              <w:rPr>
                <w:rFonts w:ascii="Times New Roman" w:hAnsi="Times New Roman" w:eastAsia="Times New Roman"/>
                <w:sz w:val="22"/>
              </w:rPr>
              <w:t>Khách hàng</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16</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15</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Chưa có thao tác tự hủy booking hoàn chỉnh tại lịch sử.</w:t>
            </w:r>
          </w:p>
        </w:tc>
      </w:tr>
      <w:tr>
        <w:tc>
          <w:tcPr>
            <w:tcW w:type="dxa" w:w="1928"/>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Host</w:t>
            </w:r>
          </w:p>
        </w:tc>
        <w:tc>
          <w:tcPr>
            <w:tcW w:type="dxa" w:w="113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14</w:t>
            </w:r>
          </w:p>
        </w:tc>
        <w:tc>
          <w:tcPr>
            <w:tcW w:type="dxa" w:w="113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13</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Cần chặn khóa/bảo trì ngày đang có booking hợp lệ.</w:t>
            </w:r>
          </w:p>
        </w:tc>
      </w:tr>
      <w:tr>
        <w:tc>
          <w:tcPr>
            <w:tcW w:type="dxa" w:w="1928"/>
            <w:tcMar>
              <w:top w:w="100" w:type="dxa"/>
              <w:start w:w="120" w:type="dxa"/>
              <w:bottom w:w="100" w:type="dxa"/>
              <w:end w:w="120" w:type="dxa"/>
            </w:tcMar>
            <w:vAlign w:val="center"/>
          </w:tcPr>
          <w:p>
            <w:pPr>
              <w:spacing w:after="0"/>
              <w:jc w:val="center"/>
            </w:pPr>
            <w:r>
              <w:rPr>
                <w:rFonts w:ascii="Times New Roman" w:hAnsi="Times New Roman" w:eastAsia="Times New Roman"/>
                <w:sz w:val="22"/>
              </w:rPr>
              <w:t>Operator</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12</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11</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Một số chuỗi tiếng Việt bị lỗi mã hóa.</w:t>
            </w:r>
          </w:p>
        </w:tc>
      </w:tr>
      <w:tr>
        <w:tc>
          <w:tcPr>
            <w:tcW w:type="dxa" w:w="1928"/>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Admin</w:t>
            </w:r>
          </w:p>
        </w:tc>
        <w:tc>
          <w:tcPr>
            <w:tcW w:type="dxa" w:w="113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12</w:t>
            </w:r>
          </w:p>
        </w:tc>
        <w:tc>
          <w:tcPr>
            <w:tcW w:type="dxa" w:w="113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11</w:t>
            </w:r>
          </w:p>
        </w:tc>
        <w:tc>
          <w:tcPr>
            <w:tcW w:type="dxa" w:w="51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Nhãn trạng thái chưa được Việt hóa đồng nhất.</w:t>
            </w:r>
          </w:p>
        </w:tc>
      </w:tr>
      <w:tr>
        <w:tc>
          <w:tcPr>
            <w:tcW w:type="dxa" w:w="1928"/>
            <w:tcMar>
              <w:top w:w="100" w:type="dxa"/>
              <w:start w:w="120" w:type="dxa"/>
              <w:bottom w:w="100" w:type="dxa"/>
              <w:end w:w="120" w:type="dxa"/>
            </w:tcMar>
            <w:vAlign w:val="center"/>
          </w:tcPr>
          <w:p>
            <w:pPr>
              <w:spacing w:after="0"/>
              <w:jc w:val="center"/>
            </w:pPr>
            <w:r>
              <w:rPr>
                <w:rFonts w:ascii="Times New Roman" w:hAnsi="Times New Roman" w:eastAsia="Times New Roman"/>
                <w:sz w:val="22"/>
              </w:rPr>
              <w:t>Tổng</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54</w:t>
            </w:r>
          </w:p>
        </w:tc>
        <w:tc>
          <w:tcPr>
            <w:tcW w:type="dxa" w:w="1134"/>
            <w:tcMar>
              <w:top w:w="100" w:type="dxa"/>
              <w:start w:w="120" w:type="dxa"/>
              <w:bottom w:w="100" w:type="dxa"/>
              <w:end w:w="120" w:type="dxa"/>
            </w:tcMar>
            <w:vAlign w:val="center"/>
          </w:tcPr>
          <w:p>
            <w:pPr>
              <w:spacing w:after="0"/>
              <w:jc w:val="left"/>
            </w:pPr>
            <w:r>
              <w:rPr>
                <w:rFonts w:ascii="Times New Roman" w:hAnsi="Times New Roman" w:eastAsia="Times New Roman"/>
                <w:sz w:val="22"/>
              </w:rPr>
              <w:t>50</w:t>
            </w:r>
          </w:p>
        </w:tc>
        <w:tc>
          <w:tcPr>
            <w:tcW w:type="dxa" w:w="5102"/>
            <w:tcMar>
              <w:top w:w="100" w:type="dxa"/>
              <w:start w:w="120" w:type="dxa"/>
              <w:bottom w:w="100" w:type="dxa"/>
              <w:end w:w="120" w:type="dxa"/>
            </w:tcMar>
            <w:vAlign w:val="center"/>
          </w:tcPr>
          <w:p>
            <w:pPr>
              <w:spacing w:after="0"/>
              <w:jc w:val="left"/>
            </w:pPr>
            <w:r>
              <w:rPr>
                <w:rFonts w:ascii="Times New Roman" w:hAnsi="Times New Roman" w:eastAsia="Times New Roman"/>
                <w:sz w:val="22"/>
              </w:rPr>
              <w:t>Tỷ lệ đạt: 92,6%.</w:t>
            </w:r>
          </w:p>
        </w:tc>
      </w:tr>
    </w:tbl>
    <w:p>
      <w:pPr>
        <w:spacing w:after="20"/>
      </w:pPr>
    </w:p>
    <w:p>
      <w:pPr>
        <w:pStyle w:val="3"/>
        <w:keepNext/>
      </w:pPr>
      <w:r>
        <w:rPr>
          <w:rFonts w:ascii="Times New Roman" w:hAnsi="Times New Roman" w:eastAsia="Times New Roman"/>
          <w:b/>
          <w:color w:val="0F766E"/>
          <w:sz w:val="28"/>
        </w:rPr>
        <w:t>5.6. Đánh giá mức độ đáp ứng</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266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Yêu cầu</w:t>
            </w:r>
          </w:p>
        </w:tc>
        <w:tc>
          <w:tcPr>
            <w:tcW w:type="dxa" w:w="1928"/>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Mức độ</w:t>
            </w:r>
          </w:p>
        </w:tc>
        <w:tc>
          <w:tcPr>
            <w:tcW w:type="dxa" w:w="4706"/>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Nhận xét</w:t>
            </w:r>
          </w:p>
        </w:tc>
      </w:tr>
      <w:tr>
        <w:tc>
          <w:tcPr>
            <w:tcW w:type="dxa" w:w="2665"/>
            <w:tcMar>
              <w:top w:w="100" w:type="dxa"/>
              <w:start w:w="120" w:type="dxa"/>
              <w:bottom w:w="100" w:type="dxa"/>
              <w:end w:w="120" w:type="dxa"/>
            </w:tcMar>
            <w:vAlign w:val="center"/>
          </w:tcPr>
          <w:p>
            <w:pPr>
              <w:spacing w:after="0"/>
              <w:jc w:val="center"/>
            </w:pPr>
            <w:r>
              <w:rPr>
                <w:rFonts w:ascii="Times New Roman" w:hAnsi="Times New Roman" w:eastAsia="Times New Roman"/>
                <w:sz w:val="22"/>
              </w:rPr>
              <w:t>Tìm kiếm và lọc cơ sở</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Đáp ứng</w:t>
            </w:r>
          </w:p>
        </w:tc>
        <w:tc>
          <w:tcPr>
            <w:tcW w:type="dxa" w:w="4706"/>
            <w:tcMar>
              <w:top w:w="100" w:type="dxa"/>
              <w:start w:w="120" w:type="dxa"/>
              <w:bottom w:w="100" w:type="dxa"/>
              <w:end w:w="120" w:type="dxa"/>
            </w:tcMar>
            <w:vAlign w:val="center"/>
          </w:tcPr>
          <w:p>
            <w:pPr>
              <w:spacing w:after="0"/>
              <w:jc w:val="left"/>
            </w:pPr>
            <w:r>
              <w:rPr>
                <w:rFonts w:ascii="Times New Roman" w:hAnsi="Times New Roman" w:eastAsia="Times New Roman"/>
                <w:sz w:val="22"/>
              </w:rPr>
              <w:t>Có API và giao diện dữ liệu thật.</w:t>
            </w:r>
          </w:p>
        </w:tc>
      </w:tr>
      <w:tr>
        <w:tc>
          <w:tcPr>
            <w:tcW w:type="dxa" w:w="2665"/>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Kiểm tra phòng trống</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Đáp ứng ở mức ứng dụng</w:t>
            </w:r>
          </w:p>
        </w:tc>
        <w:tc>
          <w:tcPr>
            <w:tcW w:type="dxa" w:w="470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Kiểm tra ngày khóa và booking giao nhau trong transaction.</w:t>
            </w:r>
          </w:p>
        </w:tc>
      </w:tr>
      <w:tr>
        <w:tc>
          <w:tcPr>
            <w:tcW w:type="dxa" w:w="2665"/>
            <w:tcMar>
              <w:top w:w="100" w:type="dxa"/>
              <w:start w:w="120" w:type="dxa"/>
              <w:bottom w:w="100" w:type="dxa"/>
              <w:end w:w="120" w:type="dxa"/>
            </w:tcMar>
            <w:vAlign w:val="center"/>
          </w:tcPr>
          <w:p>
            <w:pPr>
              <w:spacing w:after="0"/>
              <w:jc w:val="center"/>
            </w:pPr>
            <w:r>
              <w:rPr>
                <w:rFonts w:ascii="Times New Roman" w:hAnsi="Times New Roman" w:eastAsia="Times New Roman"/>
                <w:sz w:val="22"/>
              </w:rPr>
              <w:t>Giá linh hoạt theo ngày</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Đáp ứng</w:t>
            </w:r>
          </w:p>
        </w:tc>
        <w:tc>
          <w:tcPr>
            <w:tcW w:type="dxa" w:w="4706"/>
            <w:tcMar>
              <w:top w:w="100" w:type="dxa"/>
              <w:start w:w="120" w:type="dxa"/>
              <w:bottom w:w="100" w:type="dxa"/>
              <w:end w:w="120" w:type="dxa"/>
            </w:tcMar>
            <w:vAlign w:val="center"/>
          </w:tcPr>
          <w:p>
            <w:pPr>
              <w:spacing w:after="0"/>
              <w:jc w:val="left"/>
            </w:pPr>
            <w:r>
              <w:rPr>
                <w:rFonts w:ascii="Times New Roman" w:hAnsi="Times New Roman" w:eastAsia="Times New Roman"/>
                <w:sz w:val="22"/>
              </w:rPr>
              <w:t>Host có thể đặt PropertyDailyRate.</w:t>
            </w:r>
          </w:p>
        </w:tc>
      </w:tr>
      <w:tr>
        <w:tc>
          <w:tcPr>
            <w:tcW w:type="dxa" w:w="2665"/>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Thanh toán cổng thật</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Chưa hoàn thiện</w:t>
            </w:r>
          </w:p>
        </w:tc>
        <w:tc>
          <w:tcPr>
            <w:tcW w:type="dxa" w:w="470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Payment flow hiện ở mức nghiệp vụ/mô phỏng.</w:t>
            </w:r>
          </w:p>
        </w:tc>
      </w:tr>
      <w:tr>
        <w:tc>
          <w:tcPr>
            <w:tcW w:type="dxa" w:w="2665"/>
            <w:tcMar>
              <w:top w:w="100" w:type="dxa"/>
              <w:start w:w="120" w:type="dxa"/>
              <w:bottom w:w="100" w:type="dxa"/>
              <w:end w:w="120" w:type="dxa"/>
            </w:tcMar>
            <w:vAlign w:val="center"/>
          </w:tcPr>
          <w:p>
            <w:pPr>
              <w:spacing w:after="0"/>
              <w:jc w:val="center"/>
            </w:pPr>
            <w:r>
              <w:rPr>
                <w:rFonts w:ascii="Times New Roman" w:hAnsi="Times New Roman" w:eastAsia="Times New Roman"/>
                <w:sz w:val="22"/>
              </w:rPr>
              <w:t>Hoàn tiền</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Một phần</w:t>
            </w:r>
          </w:p>
        </w:tc>
        <w:tc>
          <w:tcPr>
            <w:tcW w:type="dxa" w:w="4706"/>
            <w:tcMar>
              <w:top w:w="100" w:type="dxa"/>
              <w:start w:w="120" w:type="dxa"/>
              <w:bottom w:w="100" w:type="dxa"/>
              <w:end w:w="120" w:type="dxa"/>
            </w:tcMar>
            <w:vAlign w:val="center"/>
          </w:tcPr>
          <w:p>
            <w:pPr>
              <w:spacing w:after="0"/>
              <w:jc w:val="left"/>
            </w:pPr>
            <w:r>
              <w:rPr>
                <w:rFonts w:ascii="Times New Roman" w:hAnsi="Times New Roman" w:eastAsia="Times New Roman"/>
                <w:sz w:val="22"/>
              </w:rPr>
              <w:t>Cập nhật trạng thái; chưa gọi API hoàn tiền thật.</w:t>
            </w:r>
          </w:p>
        </w:tc>
      </w:tr>
      <w:tr>
        <w:tc>
          <w:tcPr>
            <w:tcW w:type="dxa" w:w="2665"/>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Đánh giá đa tiêu chí</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Đáp ứng</w:t>
            </w:r>
          </w:p>
        </w:tc>
        <w:tc>
          <w:tcPr>
            <w:tcW w:type="dxa" w:w="470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Vệ sinh, vị trí, phục vụ và giá trị.</w:t>
            </w:r>
          </w:p>
        </w:tc>
      </w:tr>
      <w:tr>
        <w:tc>
          <w:tcPr>
            <w:tcW w:type="dxa" w:w="2665"/>
            <w:tcMar>
              <w:top w:w="100" w:type="dxa"/>
              <w:start w:w="120" w:type="dxa"/>
              <w:bottom w:w="100" w:type="dxa"/>
              <w:end w:w="120" w:type="dxa"/>
            </w:tcMar>
            <w:vAlign w:val="center"/>
          </w:tcPr>
          <w:p>
            <w:pPr>
              <w:spacing w:after="0"/>
              <w:jc w:val="center"/>
            </w:pPr>
            <w:r>
              <w:rPr>
                <w:rFonts w:ascii="Times New Roman" w:hAnsi="Times New Roman" w:eastAsia="Times New Roman"/>
                <w:sz w:val="22"/>
              </w:rPr>
              <w:t>Quản trị theo tỉnh</w:t>
            </w:r>
          </w:p>
        </w:tc>
        <w:tc>
          <w:tcPr>
            <w:tcW w:type="dxa" w:w="1928"/>
            <w:tcMar>
              <w:top w:w="100" w:type="dxa"/>
              <w:start w:w="120" w:type="dxa"/>
              <w:bottom w:w="100" w:type="dxa"/>
              <w:end w:w="120" w:type="dxa"/>
            </w:tcMar>
            <w:vAlign w:val="center"/>
          </w:tcPr>
          <w:p>
            <w:pPr>
              <w:spacing w:after="0"/>
              <w:jc w:val="left"/>
            </w:pPr>
            <w:r>
              <w:rPr>
                <w:rFonts w:ascii="Times New Roman" w:hAnsi="Times New Roman" w:eastAsia="Times New Roman"/>
                <w:sz w:val="22"/>
              </w:rPr>
              <w:t>Đáp ứng</w:t>
            </w:r>
          </w:p>
        </w:tc>
        <w:tc>
          <w:tcPr>
            <w:tcW w:type="dxa" w:w="4706"/>
            <w:tcMar>
              <w:top w:w="100" w:type="dxa"/>
              <w:start w:w="120" w:type="dxa"/>
              <w:bottom w:w="100" w:type="dxa"/>
              <w:end w:w="120" w:type="dxa"/>
            </w:tcMar>
            <w:vAlign w:val="center"/>
          </w:tcPr>
          <w:p>
            <w:pPr>
              <w:spacing w:after="0"/>
              <w:jc w:val="left"/>
            </w:pPr>
            <w:r>
              <w:rPr>
                <w:rFonts w:ascii="Times New Roman" w:hAnsi="Times New Roman" w:eastAsia="Times New Roman"/>
                <w:sz w:val="22"/>
              </w:rPr>
              <w:t>OperatorProvinceAssignment giới hạn phạm vi.</w:t>
            </w:r>
          </w:p>
        </w:tc>
      </w:tr>
      <w:tr>
        <w:tc>
          <w:tcPr>
            <w:tcW w:type="dxa" w:w="2665"/>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Báo cáo Excel/PDF</w:t>
            </w:r>
          </w:p>
        </w:tc>
        <w:tc>
          <w:tcPr>
            <w:tcW w:type="dxa" w:w="192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Chưa hoàn thiện</w:t>
            </w:r>
          </w:p>
        </w:tc>
        <w:tc>
          <w:tcPr>
            <w:tcW w:type="dxa" w:w="4706"/>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Một số CSV; chưa có xuất đầy đủ.</w:t>
            </w:r>
          </w:p>
        </w:tc>
      </w:tr>
    </w:tbl>
    <w:p>
      <w:pPr>
        <w:spacing w:after="20"/>
      </w:pPr>
    </w:p>
    <w:p>
      <w:pPr>
        <w:pStyle w:val="2"/>
        <w:keepNext/>
      </w:pPr>
      <w:r>
        <w:rPr>
          <w:rFonts w:ascii="Times New Roman" w:hAnsi="Times New Roman" w:eastAsia="Times New Roman"/>
          <w:b/>
          <w:color w:val="134E4A"/>
          <w:sz w:val="32"/>
        </w:rPr>
        <w:t>6. KHÓ KHĂN VÀ CÁCH GIẢI QUYẾT</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2721"/>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Khó khăn</w:t>
            </w:r>
          </w:p>
        </w:tc>
        <w:tc>
          <w:tcPr>
            <w:tcW w:type="dxa" w:w="317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Cách xử lý hiện tại</w:t>
            </w:r>
          </w:p>
        </w:tc>
        <w:tc>
          <w:tcPr>
            <w:tcW w:type="dxa" w:w="3402"/>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0"/>
              </w:rPr>
              <w:t>Hướng tăng cường</w:t>
            </w:r>
          </w:p>
        </w:tc>
      </w:tr>
      <w:tr>
        <w:tc>
          <w:tcPr>
            <w:tcW w:type="dxa" w:w="2721"/>
            <w:tcMar>
              <w:top w:w="100" w:type="dxa"/>
              <w:start w:w="120" w:type="dxa"/>
              <w:bottom w:w="100" w:type="dxa"/>
              <w:end w:w="120" w:type="dxa"/>
            </w:tcMar>
            <w:vAlign w:val="center"/>
          </w:tcPr>
          <w:p>
            <w:pPr>
              <w:spacing w:after="0"/>
              <w:jc w:val="center"/>
            </w:pPr>
            <w:r>
              <w:rPr>
                <w:rFonts w:ascii="Times New Roman" w:hAnsi="Times New Roman" w:eastAsia="Times New Roman"/>
                <w:sz w:val="20"/>
              </w:rPr>
              <w:t>Nguy cơ overbooking khi nhiều yêu cầu đồng thời</w:t>
            </w:r>
          </w:p>
        </w:tc>
        <w:tc>
          <w:tcPr>
            <w:tcW w:type="dxa" w:w="3175"/>
            <w:tcMar>
              <w:top w:w="100" w:type="dxa"/>
              <w:start w:w="120" w:type="dxa"/>
              <w:bottom w:w="100" w:type="dxa"/>
              <w:end w:w="120" w:type="dxa"/>
            </w:tcMar>
            <w:vAlign w:val="center"/>
          </w:tcPr>
          <w:p>
            <w:pPr>
              <w:spacing w:after="0"/>
              <w:jc w:val="left"/>
            </w:pPr>
            <w:r>
              <w:rPr>
                <w:rFonts w:ascii="Times New Roman" w:hAnsi="Times New Roman" w:eastAsia="Times New Roman"/>
                <w:sz w:val="20"/>
              </w:rPr>
              <w:t>Kiểm tra booking giao nhau và ngày khóa trong Prisma transaction.</w:t>
            </w:r>
          </w:p>
        </w:tc>
        <w:tc>
          <w:tcPr>
            <w:tcW w:type="dxa" w:w="3402"/>
            <w:tcMar>
              <w:top w:w="100" w:type="dxa"/>
              <w:start w:w="120" w:type="dxa"/>
              <w:bottom w:w="100" w:type="dxa"/>
              <w:end w:w="120" w:type="dxa"/>
            </w:tcMar>
            <w:vAlign w:val="center"/>
          </w:tcPr>
          <w:p>
            <w:pPr>
              <w:spacing w:after="0"/>
              <w:jc w:val="left"/>
            </w:pPr>
            <w:r>
              <w:rPr>
                <w:rFonts w:ascii="Times New Roman" w:hAnsi="Times New Roman" w:eastAsia="Times New Roman"/>
                <w:sz w:val="20"/>
              </w:rPr>
              <w:t>Bổ sung khóa dữ liệu hoặc ràng buộc exclusion ở PostgreSQL.</w:t>
            </w:r>
          </w:p>
        </w:tc>
      </w:tr>
      <w:tr>
        <w:tc>
          <w:tcPr>
            <w:tcW w:type="dxa" w:w="272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0"/>
              </w:rPr>
              <w:t>Giá thay đổi theo ngày</w:t>
            </w:r>
          </w:p>
        </w:tc>
        <w:tc>
          <w:tcPr>
            <w:tcW w:type="dxa" w:w="317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Tách PropertyDailyRate khỏi giá cơ bản.</w:t>
            </w:r>
          </w:p>
        </w:tc>
        <w:tc>
          <w:tcPr>
            <w:tcW w:type="dxa" w:w="34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Bổ sung quy tắc mùa vụ và tự động đề xuất giá.</w:t>
            </w:r>
          </w:p>
        </w:tc>
      </w:tr>
      <w:tr>
        <w:tc>
          <w:tcPr>
            <w:tcW w:type="dxa" w:w="2721"/>
            <w:tcMar>
              <w:top w:w="100" w:type="dxa"/>
              <w:start w:w="120" w:type="dxa"/>
              <w:bottom w:w="100" w:type="dxa"/>
              <w:end w:w="120" w:type="dxa"/>
            </w:tcMar>
            <w:vAlign w:val="center"/>
          </w:tcPr>
          <w:p>
            <w:pPr>
              <w:spacing w:after="0"/>
              <w:jc w:val="center"/>
            </w:pPr>
            <w:r>
              <w:rPr>
                <w:rFonts w:ascii="Times New Roman" w:hAnsi="Times New Roman" w:eastAsia="Times New Roman"/>
                <w:sz w:val="20"/>
              </w:rPr>
              <w:t>Phân quyền nhiều vai trò</w:t>
            </w:r>
          </w:p>
        </w:tc>
        <w:tc>
          <w:tcPr>
            <w:tcW w:type="dxa" w:w="3175"/>
            <w:tcMar>
              <w:top w:w="100" w:type="dxa"/>
              <w:start w:w="120" w:type="dxa"/>
              <w:bottom w:w="100" w:type="dxa"/>
              <w:end w:w="120" w:type="dxa"/>
            </w:tcMar>
            <w:vAlign w:val="center"/>
          </w:tcPr>
          <w:p>
            <w:pPr>
              <w:spacing w:after="0"/>
              <w:jc w:val="left"/>
            </w:pPr>
            <w:r>
              <w:rPr>
                <w:rFonts w:ascii="Times New Roman" w:hAnsi="Times New Roman" w:eastAsia="Times New Roman"/>
                <w:sz w:val="20"/>
              </w:rPr>
              <w:t>JWT kết hợp middleware RBAC.</w:t>
            </w:r>
          </w:p>
        </w:tc>
        <w:tc>
          <w:tcPr>
            <w:tcW w:type="dxa" w:w="3402"/>
            <w:tcMar>
              <w:top w:w="100" w:type="dxa"/>
              <w:start w:w="120" w:type="dxa"/>
              <w:bottom w:w="100" w:type="dxa"/>
              <w:end w:w="120" w:type="dxa"/>
            </w:tcMar>
            <w:vAlign w:val="center"/>
          </w:tcPr>
          <w:p>
            <w:pPr>
              <w:spacing w:after="0"/>
              <w:jc w:val="left"/>
            </w:pPr>
            <w:r>
              <w:rPr>
                <w:rFonts w:ascii="Times New Roman" w:hAnsi="Times New Roman" w:eastAsia="Times New Roman"/>
                <w:sz w:val="20"/>
              </w:rPr>
              <w:t>Bổ sung ma trận quyền chi tiết và kiểm thử bảo mật.</w:t>
            </w:r>
          </w:p>
        </w:tc>
      </w:tr>
      <w:tr>
        <w:tc>
          <w:tcPr>
            <w:tcW w:type="dxa" w:w="272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0"/>
              </w:rPr>
              <w:t>Đồng bộ booking – payment – settlement</w:t>
            </w:r>
          </w:p>
        </w:tc>
        <w:tc>
          <w:tcPr>
            <w:tcW w:type="dxa" w:w="317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Theo dõi trạng thái riêng và xử lý trong transaction.</w:t>
            </w:r>
          </w:p>
        </w:tc>
        <w:tc>
          <w:tcPr>
            <w:tcW w:type="dxa" w:w="34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Tích hợp webhook cổng thanh toán và job đối soát.</w:t>
            </w:r>
          </w:p>
        </w:tc>
      </w:tr>
      <w:tr>
        <w:tc>
          <w:tcPr>
            <w:tcW w:type="dxa" w:w="2721"/>
            <w:tcMar>
              <w:top w:w="100" w:type="dxa"/>
              <w:start w:w="120" w:type="dxa"/>
              <w:bottom w:w="100" w:type="dxa"/>
              <w:end w:w="120" w:type="dxa"/>
            </w:tcMar>
            <w:vAlign w:val="center"/>
          </w:tcPr>
          <w:p>
            <w:pPr>
              <w:spacing w:after="0"/>
              <w:jc w:val="center"/>
            </w:pPr>
            <w:r>
              <w:rPr>
                <w:rFonts w:ascii="Times New Roman" w:hAnsi="Times New Roman" w:eastAsia="Times New Roman"/>
                <w:sz w:val="20"/>
              </w:rPr>
              <w:t>Phạm vi Operator theo khu vực</w:t>
            </w:r>
          </w:p>
        </w:tc>
        <w:tc>
          <w:tcPr>
            <w:tcW w:type="dxa" w:w="3175"/>
            <w:tcMar>
              <w:top w:w="100" w:type="dxa"/>
              <w:start w:w="120" w:type="dxa"/>
              <w:bottom w:w="100" w:type="dxa"/>
              <w:end w:w="120" w:type="dxa"/>
            </w:tcMar>
            <w:vAlign w:val="center"/>
          </w:tcPr>
          <w:p>
            <w:pPr>
              <w:spacing w:after="0"/>
              <w:jc w:val="left"/>
            </w:pPr>
            <w:r>
              <w:rPr>
                <w:rFonts w:ascii="Times New Roman" w:hAnsi="Times New Roman" w:eastAsia="Times New Roman"/>
                <w:sz w:val="20"/>
              </w:rPr>
              <w:t>Gán Operator với Province.</w:t>
            </w:r>
          </w:p>
        </w:tc>
        <w:tc>
          <w:tcPr>
            <w:tcW w:type="dxa" w:w="3402"/>
            <w:tcMar>
              <w:top w:w="100" w:type="dxa"/>
              <w:start w:w="120" w:type="dxa"/>
              <w:bottom w:w="100" w:type="dxa"/>
              <w:end w:w="120" w:type="dxa"/>
            </w:tcMar>
            <w:vAlign w:val="center"/>
          </w:tcPr>
          <w:p>
            <w:pPr>
              <w:spacing w:after="0"/>
              <w:jc w:val="left"/>
            </w:pPr>
            <w:r>
              <w:rPr>
                <w:rFonts w:ascii="Times New Roman" w:hAnsi="Times New Roman" w:eastAsia="Times New Roman"/>
                <w:sz w:val="20"/>
              </w:rPr>
              <w:t>Bổ sung SLA và cảnh báo quá hạn.</w:t>
            </w:r>
          </w:p>
        </w:tc>
      </w:tr>
      <w:tr>
        <w:tc>
          <w:tcPr>
            <w:tcW w:type="dxa" w:w="2721"/>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0"/>
              </w:rPr>
              <w:t>Lỗi mã hóa tiếng Việt</w:t>
            </w:r>
          </w:p>
        </w:tc>
        <w:tc>
          <w:tcPr>
            <w:tcW w:type="dxa" w:w="317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Chuẩn hóa dần chuỗi giao diện.</w:t>
            </w:r>
          </w:p>
        </w:tc>
        <w:tc>
          <w:tcPr>
            <w:tcW w:type="dxa" w:w="3402"/>
            <w:tcMar>
              <w:top w:w="100" w:type="dxa"/>
              <w:start w:w="120" w:type="dxa"/>
              <w:bottom w:w="100" w:type="dxa"/>
              <w:end w:w="120" w:type="dxa"/>
            </w:tcMar>
            <w:vAlign w:val="center"/>
            <w:shd w:fill="F1F5F9"/>
          </w:tcPr>
          <w:p>
            <w:pPr>
              <w:spacing w:after="0"/>
              <w:jc w:val="left"/>
            </w:pPr>
            <w:r>
              <w:rPr>
                <w:rFonts w:ascii="Times New Roman" w:hAnsi="Times New Roman" w:eastAsia="Times New Roman"/>
                <w:sz w:val="20"/>
              </w:rPr>
              <w:t>Chuyển toàn bộ mã nguồn sang UTF-8 và kiểm tra CI.</w:t>
            </w:r>
          </w:p>
        </w:tc>
      </w:tr>
      <w:tr>
        <w:tc>
          <w:tcPr>
            <w:tcW w:type="dxa" w:w="2721"/>
            <w:tcMar>
              <w:top w:w="100" w:type="dxa"/>
              <w:start w:w="120" w:type="dxa"/>
              <w:bottom w:w="100" w:type="dxa"/>
              <w:end w:w="120" w:type="dxa"/>
            </w:tcMar>
            <w:vAlign w:val="center"/>
          </w:tcPr>
          <w:p>
            <w:pPr>
              <w:spacing w:after="0"/>
              <w:jc w:val="center"/>
            </w:pPr>
            <w:r>
              <w:rPr>
                <w:rFonts w:ascii="Times New Roman" w:hAnsi="Times New Roman" w:eastAsia="Times New Roman"/>
                <w:sz w:val="20"/>
              </w:rPr>
              <w:t>Dữ liệu ảnh</w:t>
            </w:r>
          </w:p>
        </w:tc>
        <w:tc>
          <w:tcPr>
            <w:tcW w:type="dxa" w:w="3175"/>
            <w:tcMar>
              <w:top w:w="100" w:type="dxa"/>
              <w:start w:w="120" w:type="dxa"/>
              <w:bottom w:w="100" w:type="dxa"/>
              <w:end w:w="120" w:type="dxa"/>
            </w:tcMar>
            <w:vAlign w:val="center"/>
          </w:tcPr>
          <w:p>
            <w:pPr>
              <w:spacing w:after="0"/>
              <w:jc w:val="left"/>
            </w:pPr>
            <w:r>
              <w:rPr>
                <w:rFonts w:ascii="Times New Roman" w:hAnsi="Times New Roman" w:eastAsia="Times New Roman"/>
                <w:sz w:val="20"/>
              </w:rPr>
              <w:t>Lưu local trong môi trường phát triển.</w:t>
            </w:r>
          </w:p>
        </w:tc>
        <w:tc>
          <w:tcPr>
            <w:tcW w:type="dxa" w:w="3402"/>
            <w:tcMar>
              <w:top w:w="100" w:type="dxa"/>
              <w:start w:w="120" w:type="dxa"/>
              <w:bottom w:w="100" w:type="dxa"/>
              <w:end w:w="120" w:type="dxa"/>
            </w:tcMar>
            <w:vAlign w:val="center"/>
          </w:tcPr>
          <w:p>
            <w:pPr>
              <w:spacing w:after="0"/>
              <w:jc w:val="left"/>
            </w:pPr>
            <w:r>
              <w:rPr>
                <w:rFonts w:ascii="Times New Roman" w:hAnsi="Times New Roman" w:eastAsia="Times New Roman"/>
                <w:sz w:val="20"/>
              </w:rPr>
              <w:t>Tích hợp Cloudinary/S3 và tối ưu ảnh.</w:t>
            </w:r>
          </w:p>
        </w:tc>
      </w:tr>
    </w:tbl>
    <w:p>
      <w:pPr>
        <w:spacing w:after="20"/>
      </w:pPr>
    </w:p>
    <w:p>
      <w:pPr>
        <w:pStyle w:val="2"/>
        <w:keepNext/>
      </w:pPr>
      <w:r>
        <w:rPr>
          <w:rFonts w:ascii="Times New Roman" w:hAnsi="Times New Roman" w:eastAsia="Times New Roman"/>
          <w:b/>
          <w:color w:val="134E4A"/>
          <w:sz w:val="32"/>
        </w:rPr>
        <w:t>7. ĐÁNH GIÁ LÀM VIỆC NHÓM</w:t>
      </w:r>
    </w:p>
    <w:p>
      <w:pPr>
        <w:pStyle w:val="3"/>
        <w:keepNext/>
      </w:pPr>
      <w:r>
        <w:rPr>
          <w:rFonts w:ascii="Times New Roman" w:hAnsi="Times New Roman" w:eastAsia="Times New Roman"/>
          <w:b/>
          <w:color w:val="0F766E"/>
          <w:sz w:val="28"/>
        </w:rPr>
        <w:t>7.1. Tự đánh giá</w:t>
      </w:r>
    </w:p>
    <w:p>
      <w:pPr>
        <w:spacing w:after="120"/>
        <w:ind w:firstLine="567"/>
        <w:jc w:val="both"/>
      </w:pPr>
      <w:r>
        <w:rPr>
          <w:rFonts w:ascii="Times New Roman" w:hAnsi="Times New Roman" w:eastAsia="Times New Roman"/>
          <w:sz w:val="26"/>
        </w:rPr>
        <w:t>Nhóm duy trì họp định kỳ, chia nhiệm vụ theo actor và cập nhật tiến độ theo tuần. Cách phân chia này giúp hạn chế chồng chéo và tạo điều kiện để mỗi thành viên sở hữu một phần sản phẩm rõ ràng. Các vấn đề liên quan nhiều module được thảo luận chung trước khi triển khai.</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268"/>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Tiêu chí</w:t>
            </w:r>
          </w:p>
        </w:tc>
        <w:tc>
          <w:tcPr>
            <w:tcW w:type="dxa" w:w="7030"/>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Tự đánh giá</w:t>
            </w:r>
          </w:p>
        </w:tc>
      </w:tr>
      <w:tr>
        <w:tc>
          <w:tcPr>
            <w:tcW w:type="dxa" w:w="2268"/>
            <w:tcMar>
              <w:top w:w="100" w:type="dxa"/>
              <w:start w:w="120" w:type="dxa"/>
              <w:bottom w:w="100" w:type="dxa"/>
              <w:end w:w="120" w:type="dxa"/>
            </w:tcMar>
            <w:vAlign w:val="center"/>
          </w:tcPr>
          <w:p>
            <w:pPr>
              <w:spacing w:after="0"/>
              <w:jc w:val="left"/>
            </w:pPr>
            <w:r>
              <w:rPr>
                <w:rFonts w:ascii="Times New Roman" w:hAnsi="Times New Roman" w:eastAsia="Times New Roman"/>
                <w:sz w:val="22"/>
              </w:rPr>
              <w:t>Tiến độ</w:t>
            </w:r>
          </w:p>
        </w:tc>
        <w:tc>
          <w:tcPr>
            <w:tcW w:type="dxa" w:w="7030"/>
            <w:tcMar>
              <w:top w:w="100" w:type="dxa"/>
              <w:start w:w="120" w:type="dxa"/>
              <w:bottom w:w="100" w:type="dxa"/>
              <w:end w:w="120" w:type="dxa"/>
            </w:tcMar>
            <w:vAlign w:val="center"/>
          </w:tcPr>
          <w:p>
            <w:pPr>
              <w:spacing w:after="0"/>
              <w:jc w:val="left"/>
            </w:pPr>
            <w:r>
              <w:rPr>
                <w:rFonts w:ascii="Times New Roman" w:hAnsi="Times New Roman" w:eastAsia="Times New Roman"/>
                <w:sz w:val="22"/>
              </w:rPr>
              <w:t>Hoàn thành các luồng cốt lõi trong kế hoạch 5 tuần.</w:t>
            </w:r>
          </w:p>
        </w:tc>
      </w:tr>
      <w:tr>
        <w:tc>
          <w:tcPr>
            <w:tcW w:type="dxa" w:w="226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Phối hợp</w:t>
            </w:r>
          </w:p>
        </w:tc>
        <w:tc>
          <w:tcPr>
            <w:tcW w:type="dxa" w:w="7030"/>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Trao đổi thường xuyên qua Zalo, Trello và GitHub.</w:t>
            </w:r>
          </w:p>
        </w:tc>
      </w:tr>
      <w:tr>
        <w:tc>
          <w:tcPr>
            <w:tcW w:type="dxa" w:w="2268"/>
            <w:tcMar>
              <w:top w:w="100" w:type="dxa"/>
              <w:start w:w="120" w:type="dxa"/>
              <w:bottom w:w="100" w:type="dxa"/>
              <w:end w:w="120" w:type="dxa"/>
            </w:tcMar>
            <w:vAlign w:val="center"/>
          </w:tcPr>
          <w:p>
            <w:pPr>
              <w:spacing w:after="0"/>
              <w:jc w:val="left"/>
            </w:pPr>
            <w:r>
              <w:rPr>
                <w:rFonts w:ascii="Times New Roman" w:hAnsi="Times New Roman" w:eastAsia="Times New Roman"/>
                <w:sz w:val="22"/>
              </w:rPr>
              <w:t>Chất lượng</w:t>
            </w:r>
          </w:p>
        </w:tc>
        <w:tc>
          <w:tcPr>
            <w:tcW w:type="dxa" w:w="7030"/>
            <w:tcMar>
              <w:top w:w="100" w:type="dxa"/>
              <w:start w:w="120" w:type="dxa"/>
              <w:bottom w:w="100" w:type="dxa"/>
              <w:end w:w="120" w:type="dxa"/>
            </w:tcMar>
            <w:vAlign w:val="center"/>
          </w:tcPr>
          <w:p>
            <w:pPr>
              <w:spacing w:after="0"/>
              <w:jc w:val="left"/>
            </w:pPr>
            <w:r>
              <w:rPr>
                <w:rFonts w:ascii="Times New Roman" w:hAnsi="Times New Roman" w:eastAsia="Times New Roman"/>
                <w:sz w:val="22"/>
              </w:rPr>
              <w:t>Có kiểm thử theo actor và review chéo giao diện/nghiệp vụ.</w:t>
            </w:r>
          </w:p>
        </w:tc>
      </w:tr>
      <w:tr>
        <w:tc>
          <w:tcPr>
            <w:tcW w:type="dxa" w:w="2268"/>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Tài liệu</w:t>
            </w:r>
          </w:p>
        </w:tc>
        <w:tc>
          <w:tcPr>
            <w:tcW w:type="dxa" w:w="7030"/>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Có đặc tả, biên bản, báo cáo và slide tổng hợp.</w:t>
            </w:r>
          </w:p>
        </w:tc>
      </w:tr>
      <w:tr>
        <w:tc>
          <w:tcPr>
            <w:tcW w:type="dxa" w:w="2268"/>
            <w:tcMar>
              <w:top w:w="100" w:type="dxa"/>
              <w:start w:w="120" w:type="dxa"/>
              <w:bottom w:w="100" w:type="dxa"/>
              <w:end w:w="120" w:type="dxa"/>
            </w:tcMar>
            <w:vAlign w:val="center"/>
          </w:tcPr>
          <w:p>
            <w:pPr>
              <w:spacing w:after="0"/>
              <w:jc w:val="left"/>
            </w:pPr>
            <w:r>
              <w:rPr>
                <w:rFonts w:ascii="Times New Roman" w:hAnsi="Times New Roman" w:eastAsia="Times New Roman"/>
                <w:sz w:val="22"/>
              </w:rPr>
              <w:t>Hạn chế</w:t>
            </w:r>
          </w:p>
        </w:tc>
        <w:tc>
          <w:tcPr>
            <w:tcW w:type="dxa" w:w="7030"/>
            <w:tcMar>
              <w:top w:w="100" w:type="dxa"/>
              <w:start w:w="120" w:type="dxa"/>
              <w:bottom w:w="100" w:type="dxa"/>
              <w:end w:w="120" w:type="dxa"/>
            </w:tcMar>
            <w:vAlign w:val="center"/>
          </w:tcPr>
          <w:p>
            <w:pPr>
              <w:spacing w:after="0"/>
              <w:jc w:val="left"/>
            </w:pPr>
            <w:r>
              <w:rPr>
                <w:rFonts w:ascii="Times New Roman" w:hAnsi="Times New Roman" w:eastAsia="Times New Roman"/>
                <w:sz w:val="22"/>
              </w:rPr>
              <w:t>Một số tính năng tích hợp ngoài và kiểm thử tự động chưa hoàn thiện.</w:t>
            </w:r>
          </w:p>
        </w:tc>
      </w:tr>
    </w:tbl>
    <w:p>
      <w:pPr>
        <w:spacing w:after="20"/>
      </w:pPr>
    </w:p>
    <w:p>
      <w:pPr>
        <w:pStyle w:val="3"/>
        <w:keepNext/>
      </w:pPr>
      <w:r>
        <w:rPr>
          <w:rFonts w:ascii="Times New Roman" w:hAnsi="Times New Roman" w:eastAsia="Times New Roman"/>
          <w:b/>
          <w:color w:val="0F766E"/>
          <w:sz w:val="28"/>
        </w:rPr>
        <w:t>7.2. Đánh giá thành viên</w:t>
      </w:r>
    </w:p>
    <w:tbl>
      <w:tblPr>
        <w:tblStyle w:val="35"/>
        <w:tblW w:type="auto" w:w="0"/>
        <w:jc w:val="center"/>
        <w:tblLayout w:type="fixed"/>
        <w:tblLook w:firstColumn="1" w:firstRow="1" w:lastColumn="0" w:lastRow="0" w:noHBand="0" w:noVBand="1" w:val="04A0"/>
      </w:tblPr>
      <w:tblGrid>
        <w:gridCol w:w="3192"/>
        <w:gridCol w:w="3192"/>
        <w:gridCol w:w="3192"/>
      </w:tblGrid>
      <w:tr>
        <w:trPr>
          <w:tblHeader w:val="true"/>
        </w:trPr>
        <w:tc>
          <w:tcPr>
            <w:tcW w:type="dxa" w:w="198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Họ tên</w:t>
            </w:r>
          </w:p>
        </w:tc>
        <w:tc>
          <w:tcPr>
            <w:tcW w:type="dxa" w:w="1984"/>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Mức độ đóng góp</w:t>
            </w:r>
          </w:p>
        </w:tc>
        <w:tc>
          <w:tcPr>
            <w:tcW w:type="dxa" w:w="5329"/>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Nhận xét</w:t>
            </w:r>
          </w:p>
        </w:tc>
      </w:tr>
      <w:tr>
        <w:tc>
          <w:tcPr>
            <w:tcW w:type="dxa" w:w="1984"/>
            <w:tcMar>
              <w:top w:w="100" w:type="dxa"/>
              <w:start w:w="120" w:type="dxa"/>
              <w:bottom w:w="100" w:type="dxa"/>
              <w:end w:w="120" w:type="dxa"/>
            </w:tcMar>
            <w:vAlign w:val="center"/>
          </w:tcPr>
          <w:p>
            <w:pPr>
              <w:spacing w:after="0"/>
              <w:jc w:val="center"/>
            </w:pPr>
            <w:r>
              <w:rPr>
                <w:rFonts w:ascii="Times New Roman" w:hAnsi="Times New Roman" w:eastAsia="Times New Roman"/>
                <w:sz w:val="22"/>
              </w:rPr>
              <w:t>Khuê</w:t>
            </w:r>
          </w:p>
        </w:tc>
        <w:tc>
          <w:tcPr>
            <w:tcW w:type="dxa" w:w="1984"/>
            <w:tcMar>
              <w:top w:w="100" w:type="dxa"/>
              <w:start w:w="120" w:type="dxa"/>
              <w:bottom w:w="100" w:type="dxa"/>
              <w:end w:w="120" w:type="dxa"/>
            </w:tcMar>
            <w:vAlign w:val="center"/>
          </w:tcPr>
          <w:p>
            <w:pPr>
              <w:spacing w:after="0"/>
              <w:jc w:val="left"/>
            </w:pPr>
            <w:r>
              <w:rPr>
                <w:rFonts w:ascii="Times New Roman" w:hAnsi="Times New Roman" w:eastAsia="Times New Roman"/>
                <w:sz w:val="22"/>
              </w:rPr>
              <w:t>Tốt</w:t>
            </w:r>
          </w:p>
        </w:tc>
        <w:tc>
          <w:tcPr>
            <w:tcW w:type="dxa" w:w="5329"/>
            <w:tcMar>
              <w:top w:w="100" w:type="dxa"/>
              <w:start w:w="120" w:type="dxa"/>
              <w:bottom w:w="100" w:type="dxa"/>
              <w:end w:w="120" w:type="dxa"/>
            </w:tcMar>
            <w:vAlign w:val="center"/>
          </w:tcPr>
          <w:p>
            <w:pPr>
              <w:spacing w:after="0"/>
              <w:jc w:val="left"/>
            </w:pPr>
            <w:r>
              <w:rPr>
                <w:rFonts w:ascii="Times New Roman" w:hAnsi="Times New Roman" w:eastAsia="Times New Roman"/>
                <w:sz w:val="22"/>
              </w:rPr>
              <w:t>Điều phối nhóm, phụ trách Admin và tổng hợp tài liệu.</w:t>
            </w:r>
          </w:p>
        </w:tc>
      </w:tr>
      <w:tr>
        <w:tc>
          <w:tcPr>
            <w:tcW w:type="dxa" w:w="1984"/>
            <w:tcMar>
              <w:top w:w="100" w:type="dxa"/>
              <w:start w:w="120" w:type="dxa"/>
              <w:bottom w:w="100" w:type="dxa"/>
              <w:end w:w="120" w:type="dxa"/>
            </w:tcMar>
            <w:vAlign w:val="center"/>
            <w:shd w:fill="F1F5F9"/>
          </w:tcPr>
          <w:p>
            <w:pPr>
              <w:spacing w:after="0"/>
              <w:jc w:val="center"/>
            </w:pPr>
            <w:r>
              <w:rPr>
                <w:rFonts w:ascii="Times New Roman" w:hAnsi="Times New Roman" w:eastAsia="Times New Roman"/>
                <w:sz w:val="22"/>
              </w:rPr>
              <w:t>Ngọc</w:t>
            </w:r>
          </w:p>
        </w:tc>
        <w:tc>
          <w:tcPr>
            <w:tcW w:type="dxa" w:w="1984"/>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Tốt</w:t>
            </w:r>
          </w:p>
        </w:tc>
        <w:tc>
          <w:tcPr>
            <w:tcW w:type="dxa" w:w="5329"/>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Phân tích yêu cầu, thiết kế giao diện và kiểm thử.</w:t>
            </w:r>
          </w:p>
        </w:tc>
      </w:tr>
      <w:tr>
        <w:tc>
          <w:tcPr>
            <w:tcW w:type="dxa" w:w="1984"/>
            <w:tcMar>
              <w:top w:w="100" w:type="dxa"/>
              <w:start w:w="120" w:type="dxa"/>
              <w:bottom w:w="100" w:type="dxa"/>
              <w:end w:w="120" w:type="dxa"/>
            </w:tcMar>
            <w:vAlign w:val="center"/>
          </w:tcPr>
          <w:p>
            <w:pPr>
              <w:spacing w:after="0"/>
              <w:jc w:val="center"/>
            </w:pPr>
            <w:r>
              <w:rPr>
                <w:rFonts w:ascii="Times New Roman" w:hAnsi="Times New Roman" w:eastAsia="Times New Roman"/>
                <w:sz w:val="22"/>
              </w:rPr>
              <w:t>Linh</w:t>
            </w:r>
          </w:p>
        </w:tc>
        <w:tc>
          <w:tcPr>
            <w:tcW w:type="dxa" w:w="1984"/>
            <w:tcMar>
              <w:top w:w="100" w:type="dxa"/>
              <w:start w:w="120" w:type="dxa"/>
              <w:bottom w:w="100" w:type="dxa"/>
              <w:end w:w="120" w:type="dxa"/>
            </w:tcMar>
            <w:vAlign w:val="center"/>
          </w:tcPr>
          <w:p>
            <w:pPr>
              <w:spacing w:after="0"/>
              <w:jc w:val="left"/>
            </w:pPr>
            <w:r>
              <w:rPr>
                <w:rFonts w:ascii="Times New Roman" w:hAnsi="Times New Roman" w:eastAsia="Times New Roman"/>
                <w:sz w:val="22"/>
              </w:rPr>
              <w:t>Tốt</w:t>
            </w:r>
          </w:p>
        </w:tc>
        <w:tc>
          <w:tcPr>
            <w:tcW w:type="dxa" w:w="5329"/>
            <w:tcMar>
              <w:top w:w="100" w:type="dxa"/>
              <w:start w:w="120" w:type="dxa"/>
              <w:bottom w:w="100" w:type="dxa"/>
              <w:end w:w="120" w:type="dxa"/>
            </w:tcMar>
            <w:vAlign w:val="center"/>
          </w:tcPr>
          <w:p>
            <w:pPr>
              <w:spacing w:after="0"/>
              <w:jc w:val="left"/>
            </w:pPr>
            <w:r>
              <w:rPr>
                <w:rFonts w:ascii="Times New Roman" w:hAnsi="Times New Roman" w:eastAsia="Times New Roman"/>
                <w:sz w:val="22"/>
              </w:rPr>
              <w:t>Phụ trách database, Backend, Host/Operator và triển khai.</w:t>
            </w:r>
          </w:p>
        </w:tc>
      </w:tr>
    </w:tbl>
    <w:p>
      <w:pPr>
        <w:spacing w:after="20"/>
      </w:pPr>
    </w:p>
    <w:p>
      <w:pPr>
        <w:pStyle w:val="3"/>
        <w:keepNext/>
      </w:pPr>
      <w:r>
        <w:rPr>
          <w:rFonts w:ascii="Times New Roman" w:hAnsi="Times New Roman" w:eastAsia="Times New Roman"/>
          <w:b/>
          <w:color w:val="0F766E"/>
          <w:sz w:val="28"/>
        </w:rPr>
        <w:t>7.3. Bài học kinh nghiệm</w:t>
      </w:r>
    </w:p>
    <w:p>
      <w:pPr>
        <w:pStyle w:val="23"/>
        <w:spacing w:after="60"/>
        <w:ind w:left="425" w:hanging="227"/>
      </w:pPr>
      <w:r>
        <w:rPr>
          <w:rFonts w:ascii="Times New Roman" w:hAnsi="Times New Roman" w:eastAsia="Times New Roman"/>
          <w:sz w:val="26"/>
        </w:rPr>
        <w:t>Thiết kế actor và quyền hạn từ đầu giúp kiến trúc và giao diện rõ ràng hơn.</w:t>
      </w:r>
    </w:p>
    <w:p>
      <w:pPr>
        <w:pStyle w:val="23"/>
        <w:spacing w:after="60"/>
        <w:ind w:left="425" w:hanging="227"/>
      </w:pPr>
      <w:r>
        <w:rPr>
          <w:rFonts w:ascii="Times New Roman" w:hAnsi="Times New Roman" w:eastAsia="Times New Roman"/>
          <w:sz w:val="26"/>
        </w:rPr>
        <w:t>Trạng thái nghiệp vụ cần được định nghĩa thống nhất giữa database, API và giao diện.</w:t>
      </w:r>
    </w:p>
    <w:p>
      <w:pPr>
        <w:pStyle w:val="23"/>
        <w:spacing w:after="60"/>
        <w:ind w:left="425" w:hanging="227"/>
      </w:pPr>
      <w:r>
        <w:rPr>
          <w:rFonts w:ascii="Times New Roman" w:hAnsi="Times New Roman" w:eastAsia="Times New Roman"/>
          <w:sz w:val="26"/>
        </w:rPr>
        <w:t>Transaction không tự động giải quyết mọi race condition; cần phân tích mức cô lập và ràng buộc database.</w:t>
      </w:r>
    </w:p>
    <w:p>
      <w:pPr>
        <w:pStyle w:val="23"/>
        <w:spacing w:after="60"/>
        <w:ind w:left="425" w:hanging="227"/>
      </w:pPr>
      <w:r>
        <w:rPr>
          <w:rFonts w:ascii="Times New Roman" w:hAnsi="Times New Roman" w:eastAsia="Times New Roman"/>
          <w:sz w:val="26"/>
        </w:rPr>
        <w:t>Cần phân biệt doanh thu nền tảng với tổng tiền khách đã thanh toán.</w:t>
      </w:r>
    </w:p>
    <w:p>
      <w:pPr>
        <w:pStyle w:val="23"/>
        <w:spacing w:after="60"/>
        <w:ind w:left="425" w:hanging="227"/>
      </w:pPr>
      <w:r>
        <w:rPr>
          <w:rFonts w:ascii="Times New Roman" w:hAnsi="Times New Roman" w:eastAsia="Times New Roman"/>
          <w:sz w:val="26"/>
        </w:rPr>
        <w:t>Tài liệu phải phản ánh đúng mã nguồn, tránh mô tả các tính năng roadmap như đã hoàn thiện.</w:t>
      </w:r>
    </w:p>
    <w:p>
      <w:pPr>
        <w:pStyle w:val="2"/>
        <w:keepNext/>
      </w:pPr>
      <w:r>
        <w:rPr>
          <w:rFonts w:ascii="Times New Roman" w:hAnsi="Times New Roman" w:eastAsia="Times New Roman"/>
          <w:b/>
          <w:color w:val="134E4A"/>
          <w:sz w:val="32"/>
        </w:rPr>
        <w:t>8. KẾT LUẬN</w:t>
      </w:r>
    </w:p>
    <w:p>
      <w:pPr>
        <w:spacing w:after="120"/>
        <w:ind w:firstLine="567"/>
        <w:jc w:val="both"/>
      </w:pPr>
      <w:r>
        <w:rPr>
          <w:rFonts w:ascii="Times New Roman" w:hAnsi="Times New Roman" w:eastAsia="Times New Roman"/>
          <w:sz w:val="26"/>
        </w:rPr>
        <w:t>TripNest đã hoàn thành phần lớn các luồng nghiệp vụ cốt lõi của hệ thống đặt phòng lưu trú trực tuyến: tìm kiếm, xem chi tiết, kiểm tra phòng, tạo booking, quản lý lịch và giá, thanh toán nghiệp vụ, vận hành theo tỉnh, quản trị và theo dõi doanh thu. Kiến trúc tách Frontend, Admin Portal và Backend tạo nền tảng thuận lợi cho việc tiếp tục phát triển.</w:t>
      </w:r>
    </w:p>
    <w:p>
      <w:pPr>
        <w:spacing w:after="120"/>
        <w:ind w:firstLine="567"/>
        <w:jc w:val="both"/>
      </w:pPr>
      <w:r>
        <w:rPr>
          <w:rFonts w:ascii="Times New Roman" w:hAnsi="Times New Roman" w:eastAsia="Times New Roman"/>
          <w:sz w:val="26"/>
        </w:rPr>
        <w:t>Dự án vẫn còn các giới hạn cần được trình bày trung thực: cổng thanh toán thật, OAuth, 2FA, email, cache, lưu trữ cloud, xuất Excel/PDF và mã hóa dữ liệu cá nhân chưa hoàn thiện đầy đủ. Ngoài ra, cơ chế chống overbooking cần được tăng cường ở tầng cơ sở dữ liệu trước khi triển khai với tải đồng thời cao.</w:t>
      </w:r>
    </w:p>
    <w:p>
      <w:pPr>
        <w:pStyle w:val="3"/>
        <w:keepNext/>
      </w:pPr>
      <w:r>
        <w:rPr>
          <w:rFonts w:ascii="Times New Roman" w:hAnsi="Times New Roman" w:eastAsia="Times New Roman"/>
          <w:b/>
          <w:color w:val="0F766E"/>
          <w:sz w:val="28"/>
        </w:rPr>
        <w:t>8.1. Hướng phát triển</w:t>
      </w:r>
    </w:p>
    <w:p>
      <w:pPr>
        <w:pStyle w:val="23"/>
        <w:spacing w:after="60"/>
        <w:ind w:left="425" w:hanging="227"/>
      </w:pPr>
      <w:r>
        <w:rPr>
          <w:rFonts w:ascii="Times New Roman" w:hAnsi="Times New Roman" w:eastAsia="Times New Roman"/>
          <w:sz w:val="26"/>
        </w:rPr>
        <w:t>Tích hợp VNPay, MoMo hoặc ZaloPay với webhook và đối soát giao dịch.</w:t>
      </w:r>
    </w:p>
    <w:p>
      <w:pPr>
        <w:pStyle w:val="23"/>
        <w:spacing w:after="60"/>
        <w:ind w:left="425" w:hanging="227"/>
      </w:pPr>
      <w:r>
        <w:rPr>
          <w:rFonts w:ascii="Times New Roman" w:hAnsi="Times New Roman" w:eastAsia="Times New Roman"/>
          <w:sz w:val="26"/>
        </w:rPr>
        <w:t>Bổ sung OAuth, OTP email và xác thực hai lớp.</w:t>
      </w:r>
    </w:p>
    <w:p>
      <w:pPr>
        <w:pStyle w:val="23"/>
        <w:spacing w:after="60"/>
        <w:ind w:left="425" w:hanging="227"/>
      </w:pPr>
      <w:r>
        <w:rPr>
          <w:rFonts w:ascii="Times New Roman" w:hAnsi="Times New Roman" w:eastAsia="Times New Roman"/>
          <w:sz w:val="26"/>
        </w:rPr>
        <w:t>Bổ sung khách lưu trú riêng cho từng booking.</w:t>
      </w:r>
    </w:p>
    <w:p>
      <w:pPr>
        <w:pStyle w:val="23"/>
        <w:spacing w:after="60"/>
        <w:ind w:left="425" w:hanging="227"/>
      </w:pPr>
      <w:r>
        <w:rPr>
          <w:rFonts w:ascii="Times New Roman" w:hAnsi="Times New Roman" w:eastAsia="Times New Roman"/>
          <w:sz w:val="26"/>
        </w:rPr>
        <w:t>Tăng cường chống overbooking bằng ràng buộc PostgreSQL.</w:t>
      </w:r>
    </w:p>
    <w:p>
      <w:pPr>
        <w:pStyle w:val="23"/>
        <w:spacing w:after="60"/>
        <w:ind w:left="425" w:hanging="227"/>
      </w:pPr>
      <w:r>
        <w:rPr>
          <w:rFonts w:ascii="Times New Roman" w:hAnsi="Times New Roman" w:eastAsia="Times New Roman"/>
          <w:sz w:val="26"/>
        </w:rPr>
        <w:t>Tích hợp Redis, Cloudinary/S3, email service và hệ thống giám sát.</w:t>
      </w:r>
    </w:p>
    <w:p>
      <w:pPr>
        <w:pStyle w:val="23"/>
        <w:spacing w:after="60"/>
        <w:ind w:left="425" w:hanging="227"/>
      </w:pPr>
      <w:r>
        <w:rPr>
          <w:rFonts w:ascii="Times New Roman" w:hAnsi="Times New Roman" w:eastAsia="Times New Roman"/>
          <w:sz w:val="26"/>
        </w:rPr>
        <w:t>Hoàn thiện xuất Excel/PDF, SLA Operator và cảnh báo quá hạn.</w:t>
      </w:r>
    </w:p>
    <w:p>
      <w:pPr>
        <w:pStyle w:val="23"/>
        <w:spacing w:after="60"/>
        <w:ind w:left="425" w:hanging="227"/>
      </w:pPr>
      <w:r>
        <w:rPr>
          <w:rFonts w:ascii="Times New Roman" w:hAnsi="Times New Roman" w:eastAsia="Times New Roman"/>
          <w:sz w:val="26"/>
        </w:rPr>
        <w:t>Bổ sung kiểm thử tự động cho Auth, Booking, Payment, Pricing và RBAC.</w:t>
      </w:r>
    </w:p>
    <w:p>
      <w:pPr>
        <w:pStyle w:val="2"/>
        <w:keepNext/>
      </w:pPr>
      <w:r>
        <w:rPr>
          <w:rFonts w:ascii="Times New Roman" w:hAnsi="Times New Roman" w:eastAsia="Times New Roman"/>
          <w:b/>
          <w:color w:val="134E4A"/>
          <w:sz w:val="32"/>
        </w:rPr>
        <w:t>9. PHỤ LỤC</w:t>
      </w:r>
    </w:p>
    <w:p>
      <w:pPr>
        <w:pStyle w:val="3"/>
        <w:keepNext/>
      </w:pPr>
      <w:r>
        <w:rPr>
          <w:rFonts w:ascii="Times New Roman" w:hAnsi="Times New Roman" w:eastAsia="Times New Roman"/>
          <w:b/>
          <w:color w:val="0F766E"/>
          <w:sz w:val="28"/>
        </w:rPr>
        <w:t>9.1. Liên kết và tài liệu</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83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Tài liệu</w:t>
            </w:r>
          </w:p>
        </w:tc>
        <w:tc>
          <w:tcPr>
            <w:tcW w:type="dxa" w:w="6463"/>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Địa chỉ/ghi chú</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GitHub</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https://github.com/QTruongMTA/TripNest</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Đặc tả hệ thống</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TripNest_Dac_ta_He_thong_v1.1.docx</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Mã nguồn Frontend</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Thư mục frontend</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Mã nguồn Admin Portal</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Thư mục admin-portal</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Mã nguồn Backend</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Thư mục backend</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Database Schema</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backend/prisma/schema.prisma</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Biên bản họp</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Lưu trên Google Drive của nhóm</w:t>
            </w:r>
          </w:p>
        </w:tc>
      </w:tr>
    </w:tbl>
    <w:p>
      <w:pPr>
        <w:spacing w:after="20"/>
      </w:pPr>
    </w:p>
    <w:p>
      <w:pPr>
        <w:pStyle w:val="3"/>
        <w:keepNext/>
      </w:pPr>
      <w:r>
        <w:rPr>
          <w:rFonts w:ascii="Times New Roman" w:hAnsi="Times New Roman" w:eastAsia="Times New Roman"/>
          <w:b/>
          <w:color w:val="0F766E"/>
          <w:sz w:val="28"/>
        </w:rPr>
        <w:t>9.2. Các endpoint chính</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83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Module</w:t>
            </w:r>
          </w:p>
        </w:tc>
        <w:tc>
          <w:tcPr>
            <w:tcW w:type="dxa" w:w="6463"/>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Endpoint nhóm</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Auth</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/api/v1/auth</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Properties</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/api/v1/properties</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Tours</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/api/v1/tours</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Availability</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/api/v1/availability</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Bookings</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/api/v1/bookings</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Host</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/api/v1/host</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Operator</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/api/v1/operator</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Admin</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/api/v1/admin</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Notifications</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/api/v1/notifications</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Reviews</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/api/v1/reviews</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Provinces</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/api/v1/provinces</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Promotions</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/api/v1/promotions</w:t>
            </w:r>
          </w:p>
        </w:tc>
      </w:tr>
    </w:tbl>
    <w:p>
      <w:pPr>
        <w:spacing w:after="20"/>
      </w:pPr>
    </w:p>
    <w:p>
      <w:pPr>
        <w:pStyle w:val="3"/>
        <w:keepNext/>
      </w:pPr>
      <w:r>
        <w:rPr>
          <w:rFonts w:ascii="Times New Roman" w:hAnsi="Times New Roman" w:eastAsia="Times New Roman"/>
          <w:b/>
          <w:color w:val="0F766E"/>
          <w:sz w:val="28"/>
        </w:rPr>
        <w:t>9.3. Môi trường chạy</w:t>
      </w:r>
    </w:p>
    <w:tbl>
      <w:tblPr>
        <w:tblStyle w:val="35"/>
        <w:tblW w:type="auto" w:w="0"/>
        <w:jc w:val="center"/>
        <w:tblLayout w:type="fixed"/>
        <w:tblLook w:firstColumn="1" w:firstRow="1" w:lastColumn="0" w:lastRow="0" w:noHBand="0" w:noVBand="1" w:val="04A0"/>
      </w:tblPr>
      <w:tblGrid>
        <w:gridCol w:w="4787"/>
        <w:gridCol w:w="4787"/>
      </w:tblGrid>
      <w:tr>
        <w:trPr>
          <w:tblHeader w:val="true"/>
        </w:trPr>
        <w:tc>
          <w:tcPr>
            <w:tcW w:type="dxa" w:w="2835"/>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Ứng dụng</w:t>
            </w:r>
          </w:p>
        </w:tc>
        <w:tc>
          <w:tcPr>
            <w:tcW w:type="dxa" w:w="6463"/>
            <w:shd w:fill="0F766E"/>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22"/>
              </w:rPr>
              <w:t>Địa chỉ mặc định</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Frontend</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http://localhost:3000</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Backend</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http://localhost:5000</w:t>
            </w:r>
          </w:p>
        </w:tc>
      </w:tr>
      <w:tr>
        <w:tc>
          <w:tcPr>
            <w:tcW w:type="dxa" w:w="2835"/>
            <w:tcMar>
              <w:top w:w="100" w:type="dxa"/>
              <w:start w:w="120" w:type="dxa"/>
              <w:bottom w:w="100" w:type="dxa"/>
              <w:end w:w="120" w:type="dxa"/>
            </w:tcMar>
            <w:vAlign w:val="center"/>
          </w:tcPr>
          <w:p>
            <w:pPr>
              <w:spacing w:after="0"/>
              <w:jc w:val="left"/>
            </w:pPr>
            <w:r>
              <w:rPr>
                <w:rFonts w:ascii="Times New Roman" w:hAnsi="Times New Roman" w:eastAsia="Times New Roman"/>
                <w:sz w:val="22"/>
              </w:rPr>
              <w:t>Admin Portal</w:t>
            </w:r>
          </w:p>
        </w:tc>
        <w:tc>
          <w:tcPr>
            <w:tcW w:type="dxa" w:w="6463"/>
            <w:tcMar>
              <w:top w:w="100" w:type="dxa"/>
              <w:start w:w="120" w:type="dxa"/>
              <w:bottom w:w="100" w:type="dxa"/>
              <w:end w:w="120" w:type="dxa"/>
            </w:tcMar>
            <w:vAlign w:val="center"/>
          </w:tcPr>
          <w:p>
            <w:pPr>
              <w:spacing w:after="0"/>
              <w:jc w:val="left"/>
            </w:pPr>
            <w:r>
              <w:rPr>
                <w:rFonts w:ascii="Times New Roman" w:hAnsi="Times New Roman" w:eastAsia="Times New Roman"/>
                <w:sz w:val="22"/>
              </w:rPr>
              <w:t>http://localhost:4000</w:t>
            </w:r>
          </w:p>
        </w:tc>
      </w:tr>
      <w:tr>
        <w:tc>
          <w:tcPr>
            <w:tcW w:type="dxa" w:w="2835"/>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Health check</w:t>
            </w:r>
          </w:p>
        </w:tc>
        <w:tc>
          <w:tcPr>
            <w:tcW w:type="dxa" w:w="6463"/>
            <w:tcMar>
              <w:top w:w="100" w:type="dxa"/>
              <w:start w:w="120" w:type="dxa"/>
              <w:bottom w:w="100" w:type="dxa"/>
              <w:end w:w="120" w:type="dxa"/>
            </w:tcMar>
            <w:vAlign w:val="center"/>
            <w:shd w:fill="F1F5F9"/>
          </w:tcPr>
          <w:p>
            <w:pPr>
              <w:spacing w:after="0"/>
              <w:jc w:val="left"/>
            </w:pPr>
            <w:r>
              <w:rPr>
                <w:rFonts w:ascii="Times New Roman" w:hAnsi="Times New Roman" w:eastAsia="Times New Roman"/>
                <w:sz w:val="22"/>
              </w:rPr>
              <w:t>http://localhost:5000/health</w:t>
            </w:r>
          </w:p>
        </w:tc>
      </w:tr>
    </w:tbl>
    <w:p>
      <w:pPr>
        <w:spacing w:after="20"/>
      </w:pPr>
    </w:p>
    <w:p>
      <w:pPr>
        <w:spacing w:after="120"/>
        <w:jc w:val="center"/>
      </w:pPr>
      <w:r>
        <w:rPr>
          <w:rFonts w:ascii="Times New Roman" w:hAnsi="Times New Roman" w:eastAsia="Times New Roman"/>
          <w:sz w:val="26"/>
        </w:rPr>
        <w:t>Báo cáo được xây dựng dựa trên mã nguồn và đặc tả TripNest hiện có tại thời điểm tháng 6 năm 2026.</w:t>
      </w:r>
    </w:p>
    <w:sectPr>
      <w:headerReference w:type="default" r:id="rId9"/>
      <w:footerReference w:type="default" r:id="rId10"/>
      <w:pgSz w:w="12240" w:h="15840"/>
      <w:pgMar w:top="1247" w:right="1134" w:bottom="1134" w:left="153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64748B"/>
        <w:sz w:val="22"/>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color w:val="0F766E"/>
        <w:sz w:val="18"/>
      </w:rPr>
      <w:t>TRIPNEST • BÁO CÁO DỰ ÁN NHÓM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91B49D6"/>
    <w:multiLevelType w:val="multilevel"/>
    <w:tmpl w:val="791B49D6"/>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733F"/>
    <w:rsid w:val="001A0CFA"/>
    <w:rsid w:val="0029639D"/>
    <w:rsid w:val="00326F90"/>
    <w:rsid w:val="0041041E"/>
    <w:rsid w:val="00AA1D8D"/>
    <w:rsid w:val="00B47730"/>
    <w:rsid w:val="00CB0664"/>
    <w:rsid w:val="00D02F58"/>
    <w:rsid w:val="00FC693F"/>
    <w:rsid w:val="0C964B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jc w:val="both"/>
    </w:pPr>
    <w:rPr>
      <w:rFonts w:asciiTheme="minorHAnsi" w:hAnsiTheme="minorHAnsi" w:eastAsiaTheme="minorEastAsia" w:cstheme="minorBidi" w:ascii="Times New Roman" w:hAnsi="Times New Roman" w:eastAsia="Times New Roman"/>
      <w:sz w:val="26"/>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ascii="Times New Roman" w:hAnsi="Times New Roman" w:eastAsia="Times New Roman"/>
      <w:b/>
      <w:bCs/>
      <w:color w:val="134E4A"/>
      <w:sz w:val="32"/>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ascii="Times New Roman" w:hAnsi="Times New Roman" w:eastAsia="Times New Roman"/>
      <w:b/>
      <w:bCs/>
      <w:color w:val="0F766E"/>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ascii="Times New Roman" w:hAnsi="Times New Roman" w:eastAsia="Times New Roman"/>
      <w:b/>
      <w:bCs/>
      <w14:textFill>
        <w14:solidFill>
          <w14:schemeClr w14:val="accent1"/>
        </w14:solidFill>
      </w14:textFill>
      <w:color w:val="0F172A"/>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Times New Roman" w:hAnsi="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190</Words>
  <Characters>801</Characters>
  <Lines>7</Lines>
  <Paragraphs>2</Paragraphs>
  <TotalTime>4</TotalTime>
  <ScaleCrop>false</ScaleCrop>
  <LinksUpToDate>false</LinksUpToDate>
  <CharactersWithSpaces>943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TripNest</dc:creator>
  <dc:description>generated by python-docx</dc:description>
  <cp:lastModifiedBy>Xuân Hồng</cp:lastModifiedBy>
  <dcterms:modified xsi:type="dcterms:W3CDTF">2026-06-10T15:56:34Z</dcterms:modified>
  <cp:revision>4</cp:revision>
  <dc:title>Báo cáo tổng hợp dự án nhóm TripNest</dc:title>
  <dc:subject>Hệ thống đặt phòng lưu trú trực tuyến</dc:subject>
  <cp:keywords>TripNest, đặt phòng, Next.js, Express, Prisma, PostgreSQL</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eyJoZGlkIjoiMzkwNTA4NzMzMjVhYWI1ODI2YWZlZjY1MjNkZGM3ZWIiLCJ1c2VySWQiOiIxMzc0MzkxNjE2NTcwIn0=</vt:lpwstr>
  </property>
  <property fmtid="{D5CDD505-2E9C-101B-9397-08002B2CF9AE}" pid="3" name="KSOProductBuildVer">
    <vt:lpwstr>1033-12.1.0.26880</vt:lpwstr>
  </property>
  <property fmtid="{D5CDD505-2E9C-101B-9397-08002B2CF9AE}" pid="4" name="ICV">
    <vt:lpwstr>EB76C236E67142DBBCEF9B0B880BC17E_13</vt:lpwstr>
  </property>
</Properties>
</file>